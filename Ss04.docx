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7E2A751">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Câu 1:</w:t>
      </w:r>
    </w:p>
    <w:p w14:paraId="46B54D81">
      <w:pPr>
        <w:pStyle w:val="4"/>
        <w:keepNext w:val="0"/>
        <w:keepLines w:val="0"/>
        <w:widowControl/>
        <w:numPr>
          <w:ilvl w:val="0"/>
          <w:numId w:val="11"/>
        </w:numPr>
        <w:suppressLineNumbers w:val="0"/>
        <w:rPr>
          <w:rFonts w:hint="default" w:ascii="Times New Roman" w:hAnsi="Times New Roman" w:cs="Times New Roman"/>
          <w:sz w:val="28"/>
          <w:szCs w:val="28"/>
        </w:rPr>
      </w:pPr>
      <w:r>
        <w:rPr>
          <w:rFonts w:hint="default" w:ascii="Times New Roman" w:hAnsi="Times New Roman" w:cs="Times New Roman"/>
          <w:sz w:val="28"/>
          <w:szCs w:val="28"/>
          <w:lang w:val="en-US"/>
        </w:rPr>
        <w:t>P</w:t>
      </w:r>
      <w:r>
        <w:rPr>
          <w:rFonts w:hint="default" w:ascii="Times New Roman" w:hAnsi="Times New Roman" w:cs="Times New Roman"/>
          <w:sz w:val="28"/>
          <w:szCs w:val="28"/>
        </w:rPr>
        <w:t xml:space="preserve">rompt “Hãy giải thích cái này giúp mình” </w:t>
      </w:r>
      <w:r>
        <w:rPr>
          <w:rStyle w:val="92"/>
          <w:rFonts w:hint="default" w:ascii="Times New Roman" w:hAnsi="Times New Roman" w:cs="Times New Roman"/>
          <w:b/>
          <w:bCs/>
          <w:sz w:val="28"/>
          <w:szCs w:val="28"/>
        </w:rPr>
        <w:t>không hiệu quả</w:t>
      </w:r>
      <w:r>
        <w:rPr>
          <w:rStyle w:val="92"/>
          <w:rFonts w:hint="default" w:ascii="Times New Roman" w:hAnsi="Times New Roman" w:cs="Times New Roman"/>
          <w:b/>
          <w:bCs/>
          <w:sz w:val="28"/>
          <w:szCs w:val="28"/>
          <w:lang w:val="en-US"/>
        </w:rPr>
        <w:t xml:space="preserve"> vì:</w:t>
      </w:r>
    </w:p>
    <w:p w14:paraId="13DEE93E">
      <w:pPr>
        <w:pStyle w:val="85"/>
        <w:keepNext w:val="0"/>
        <w:keepLines w:val="0"/>
        <w:widowControl/>
        <w:suppressLineNumbers w:val="0"/>
        <w:ind w:left="720"/>
        <w:rPr>
          <w:rFonts w:hint="default" w:ascii="Times New Roman" w:hAnsi="Times New Roman" w:cs="Times New Roman"/>
          <w:sz w:val="28"/>
          <w:szCs w:val="28"/>
        </w:rPr>
      </w:pPr>
      <w:r>
        <w:rPr>
          <w:rStyle w:val="92"/>
          <w:rFonts w:hint="default" w:ascii="Times New Roman" w:hAnsi="Times New Roman" w:cs="Times New Roman"/>
          <w:sz w:val="28"/>
          <w:szCs w:val="28"/>
          <w:lang w:val="en-US"/>
        </w:rPr>
        <w:t xml:space="preserve">- </w:t>
      </w:r>
      <w:r>
        <w:rPr>
          <w:rStyle w:val="92"/>
          <w:rFonts w:hint="default" w:ascii="Times New Roman" w:hAnsi="Times New Roman" w:cs="Times New Roman"/>
          <w:sz w:val="28"/>
          <w:szCs w:val="28"/>
        </w:rPr>
        <w:t>Thiếu ngữ cảnh (context):</w:t>
      </w:r>
    </w:p>
    <w:p w14:paraId="3BA2F7CE">
      <w:pPr>
        <w:pStyle w:val="85"/>
        <w:keepNext w:val="0"/>
        <w:keepLines w:val="0"/>
        <w:widowControl/>
        <w:suppressLineNumbers w:val="0"/>
        <w:ind w:left="1440"/>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Không cho biết “cái này” là gì → AI không có dữ liệu cụ thể để trả lời.</w:t>
      </w:r>
    </w:p>
    <w:p w14:paraId="364F686C">
      <w:pPr>
        <w:pStyle w:val="85"/>
        <w:keepNext w:val="0"/>
        <w:keepLines w:val="0"/>
        <w:widowControl/>
        <w:suppressLineNumbers w:val="0"/>
        <w:ind w:left="1440"/>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Ví dụ: “cái này” có thể là một công thức Toán, một đoạn code, hay một khái niệm triết học → mỗi thứ cần cách giải thích khác nhau.</w:t>
      </w:r>
    </w:p>
    <w:p w14:paraId="79FB7671">
      <w:pPr>
        <w:pStyle w:val="85"/>
        <w:keepNext w:val="0"/>
        <w:keepLines w:val="0"/>
        <w:widowControl/>
        <w:suppressLineNumbers w:val="0"/>
        <w:ind w:left="720"/>
        <w:rPr>
          <w:rFonts w:hint="default" w:ascii="Times New Roman" w:hAnsi="Times New Roman" w:cs="Times New Roman"/>
          <w:sz w:val="28"/>
          <w:szCs w:val="28"/>
        </w:rPr>
      </w:pPr>
      <w:r>
        <w:rPr>
          <w:rStyle w:val="92"/>
          <w:rFonts w:hint="default" w:ascii="Times New Roman" w:hAnsi="Times New Roman" w:cs="Times New Roman"/>
          <w:sz w:val="28"/>
          <w:szCs w:val="28"/>
          <w:lang w:val="en-US"/>
        </w:rPr>
        <w:t xml:space="preserve">- </w:t>
      </w:r>
      <w:r>
        <w:rPr>
          <w:rStyle w:val="92"/>
          <w:rFonts w:hint="default" w:ascii="Times New Roman" w:hAnsi="Times New Roman" w:cs="Times New Roman"/>
          <w:sz w:val="28"/>
          <w:szCs w:val="28"/>
        </w:rPr>
        <w:t>Không có mục tiêu học tập rõ ràng:</w:t>
      </w:r>
    </w:p>
    <w:p w14:paraId="5EC49A02">
      <w:pPr>
        <w:pStyle w:val="85"/>
        <w:keepNext w:val="0"/>
        <w:keepLines w:val="0"/>
        <w:widowControl/>
        <w:suppressLineNumbers w:val="0"/>
        <w:ind w:left="1440"/>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Người hỏi không nói muốn </w:t>
      </w:r>
      <w:r>
        <w:rPr>
          <w:rStyle w:val="92"/>
          <w:rFonts w:hint="default" w:ascii="Times New Roman" w:hAnsi="Times New Roman" w:cs="Times New Roman"/>
          <w:sz w:val="28"/>
          <w:szCs w:val="28"/>
        </w:rPr>
        <w:t>giải thích chi tiết</w:t>
      </w:r>
      <w:r>
        <w:rPr>
          <w:rFonts w:hint="default" w:ascii="Times New Roman" w:hAnsi="Times New Roman" w:cs="Times New Roman"/>
          <w:sz w:val="28"/>
          <w:szCs w:val="28"/>
        </w:rPr>
        <w:t xml:space="preserve">, </w:t>
      </w:r>
      <w:r>
        <w:rPr>
          <w:rStyle w:val="92"/>
          <w:rFonts w:hint="default" w:ascii="Times New Roman" w:hAnsi="Times New Roman" w:cs="Times New Roman"/>
          <w:sz w:val="28"/>
          <w:szCs w:val="28"/>
        </w:rPr>
        <w:t>tóm tắt ngắn gọn</w:t>
      </w:r>
      <w:r>
        <w:rPr>
          <w:rFonts w:hint="default" w:ascii="Times New Roman" w:hAnsi="Times New Roman" w:cs="Times New Roman"/>
          <w:sz w:val="28"/>
          <w:szCs w:val="28"/>
        </w:rPr>
        <w:t xml:space="preserve">, hay </w:t>
      </w:r>
      <w:r>
        <w:rPr>
          <w:rStyle w:val="92"/>
          <w:rFonts w:hint="default" w:ascii="Times New Roman" w:hAnsi="Times New Roman" w:cs="Times New Roman"/>
          <w:sz w:val="28"/>
          <w:szCs w:val="28"/>
        </w:rPr>
        <w:t>đưa ví dụ minh họa</w:t>
      </w:r>
      <w:r>
        <w:rPr>
          <w:rFonts w:hint="default" w:ascii="Times New Roman" w:hAnsi="Times New Roman" w:cs="Times New Roman"/>
          <w:sz w:val="28"/>
          <w:szCs w:val="28"/>
        </w:rPr>
        <w:t>.</w:t>
      </w:r>
    </w:p>
    <w:p w14:paraId="7304D599">
      <w:pPr>
        <w:pStyle w:val="85"/>
        <w:keepNext w:val="0"/>
        <w:keepLines w:val="0"/>
        <w:widowControl/>
        <w:suppressLineNumbers w:val="0"/>
        <w:ind w:left="1440"/>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Thiếu định hướng làm cho AI dễ trả lời lan man, không khớp với nhu cầu thật sự</w:t>
      </w:r>
    </w:p>
    <w:p w14:paraId="05E121A8">
      <w:pPr>
        <w:pStyle w:val="4"/>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Viết lại prompt rõ ràng hơn</w:t>
      </w:r>
    </w:p>
    <w:p w14:paraId="1C51417A">
      <w:pPr>
        <w:pStyle w:val="8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Tùy mục tiêu, ta có thể viết lại:</w:t>
      </w:r>
    </w:p>
    <w:p w14:paraId="6CCC7E7B">
      <w:pPr>
        <w:pStyle w:val="85"/>
        <w:keepNext w:val="0"/>
        <w:keepLines w:val="0"/>
        <w:widowControl/>
        <w:suppressLineNumbers w:val="0"/>
        <w:ind w:left="720"/>
        <w:rPr>
          <w:rFonts w:hint="default" w:ascii="Times New Roman" w:hAnsi="Times New Roman" w:cs="Times New Roman"/>
          <w:sz w:val="28"/>
          <w:szCs w:val="28"/>
        </w:rPr>
      </w:pPr>
      <w:r>
        <w:rPr>
          <w:rStyle w:val="92"/>
          <w:rFonts w:hint="default" w:ascii="Times New Roman" w:hAnsi="Times New Roman" w:cs="Times New Roman"/>
          <w:sz w:val="28"/>
          <w:szCs w:val="28"/>
        </w:rPr>
        <w:t>Giải thích:</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“Hãy giải thích khái niệm </w:t>
      </w:r>
      <w:r>
        <w:rPr>
          <w:rStyle w:val="31"/>
          <w:rFonts w:hint="default" w:ascii="Times New Roman" w:hAnsi="Times New Roman" w:cs="Times New Roman"/>
          <w:sz w:val="28"/>
          <w:szCs w:val="28"/>
        </w:rPr>
        <w:t>điện toán đám mây</w:t>
      </w:r>
      <w:r>
        <w:rPr>
          <w:rFonts w:hint="default" w:ascii="Times New Roman" w:hAnsi="Times New Roman" w:cs="Times New Roman"/>
          <w:sz w:val="28"/>
          <w:szCs w:val="28"/>
        </w:rPr>
        <w:t xml:space="preserve"> một cách dễ hiểu cho sinh viên mới học công nghệ thông tin.”</w:t>
      </w:r>
    </w:p>
    <w:p w14:paraId="709C0903">
      <w:pPr>
        <w:pStyle w:val="85"/>
        <w:keepNext w:val="0"/>
        <w:keepLines w:val="0"/>
        <w:widowControl/>
        <w:suppressLineNumbers w:val="0"/>
        <w:ind w:left="720"/>
        <w:rPr>
          <w:rFonts w:hint="default" w:ascii="Times New Roman" w:hAnsi="Times New Roman" w:cs="Times New Roman"/>
          <w:sz w:val="28"/>
          <w:szCs w:val="28"/>
        </w:rPr>
      </w:pPr>
      <w:r>
        <w:rPr>
          <w:rStyle w:val="92"/>
          <w:rFonts w:hint="default" w:ascii="Times New Roman" w:hAnsi="Times New Roman" w:cs="Times New Roman"/>
          <w:sz w:val="28"/>
          <w:szCs w:val="28"/>
        </w:rPr>
        <w:t>Tóm tắt: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“Hãy tóm tắt nội dung chính của </w:t>
      </w:r>
      <w:r>
        <w:rPr>
          <w:rStyle w:val="31"/>
          <w:rFonts w:hint="default" w:ascii="Times New Roman" w:hAnsi="Times New Roman" w:cs="Times New Roman"/>
          <w:sz w:val="28"/>
          <w:szCs w:val="28"/>
        </w:rPr>
        <w:t>bài viết về trí tuệ nhân tạo trong y tế</w:t>
      </w:r>
      <w:r>
        <w:rPr>
          <w:rFonts w:hint="default" w:ascii="Times New Roman" w:hAnsi="Times New Roman" w:cs="Times New Roman"/>
          <w:sz w:val="28"/>
          <w:szCs w:val="28"/>
        </w:rPr>
        <w:t xml:space="preserve"> trong 5 gạch đầu dòng.”</w:t>
      </w:r>
    </w:p>
    <w:p w14:paraId="20EBD647">
      <w:pPr>
        <w:pStyle w:val="85"/>
        <w:keepNext w:val="0"/>
        <w:keepLines w:val="0"/>
        <w:widowControl/>
        <w:suppressLineNumbers w:val="0"/>
        <w:ind w:left="720"/>
        <w:rPr>
          <w:rFonts w:hint="default" w:ascii="Times New Roman" w:hAnsi="Times New Roman" w:cs="Times New Roman"/>
          <w:sz w:val="28"/>
          <w:szCs w:val="28"/>
        </w:rPr>
      </w:pPr>
      <w:r>
        <w:rPr>
          <w:rStyle w:val="92"/>
          <w:rFonts w:hint="default" w:ascii="Times New Roman" w:hAnsi="Times New Roman" w:cs="Times New Roman"/>
          <w:sz w:val="28"/>
          <w:szCs w:val="28"/>
        </w:rPr>
        <w:t>Liệt kê:</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“Hãy liệt kê 3 ưu điểm và 3 hạn chế của việc sử dụng </w:t>
      </w:r>
      <w:r>
        <w:rPr>
          <w:rStyle w:val="31"/>
          <w:rFonts w:hint="default" w:ascii="Times New Roman" w:hAnsi="Times New Roman" w:cs="Times New Roman"/>
          <w:sz w:val="28"/>
          <w:szCs w:val="28"/>
        </w:rPr>
        <w:t>chatbot trong giáo dục</w:t>
      </w:r>
      <w:r>
        <w:rPr>
          <w:rFonts w:hint="default" w:ascii="Times New Roman" w:hAnsi="Times New Roman" w:cs="Times New Roman"/>
          <w:sz w:val="28"/>
          <w:szCs w:val="28"/>
        </w:rPr>
        <w:t>.”</w:t>
      </w:r>
    </w:p>
    <w:p w14:paraId="78E80B3D">
      <w:pPr>
        <w:pStyle w:val="85"/>
        <w:keepNext w:val="0"/>
        <w:keepLines w:val="0"/>
        <w:widowControl/>
        <w:suppressLineNumbers w:val="0"/>
        <w:ind w:left="720"/>
        <w:rPr>
          <w:rFonts w:hint="default" w:ascii="Times New Roman" w:hAnsi="Times New Roman" w:cs="Times New Roman"/>
          <w:sz w:val="28"/>
          <w:szCs w:val="28"/>
          <w:lang w:val="en-US"/>
        </w:rPr>
      </w:pPr>
      <w:r>
        <w:rPr>
          <w:rStyle w:val="92"/>
          <w:rFonts w:hint="default" w:ascii="Times New Roman" w:hAnsi="Times New Roman" w:cs="Times New Roman"/>
          <w:sz w:val="28"/>
          <w:szCs w:val="28"/>
        </w:rPr>
        <w:t>Minh họa:</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“Hãy minh họa cách hoạt động của </w:t>
      </w:r>
      <w:r>
        <w:rPr>
          <w:rStyle w:val="31"/>
          <w:rFonts w:hint="default" w:ascii="Times New Roman" w:hAnsi="Times New Roman" w:cs="Times New Roman"/>
          <w:sz w:val="28"/>
          <w:szCs w:val="28"/>
        </w:rPr>
        <w:t>thuật toán tìm kiếm nhị phân</w:t>
      </w:r>
      <w:r>
        <w:rPr>
          <w:rFonts w:hint="default" w:ascii="Times New Roman" w:hAnsi="Times New Roman" w:cs="Times New Roman"/>
          <w:sz w:val="28"/>
          <w:szCs w:val="28"/>
        </w:rPr>
        <w:t xml:space="preserve"> bằng ví dụ thực tế trong việc tìm số điện thoại trong danh bạ.</w:t>
      </w:r>
      <w:r>
        <w:rPr>
          <w:rFonts w:hint="default" w:ascii="Times New Roman" w:hAnsi="Times New Roman" w:cs="Times New Roman"/>
          <w:sz w:val="28"/>
          <w:szCs w:val="28"/>
          <w:lang w:val="en-US"/>
        </w:rPr>
        <w:t>”</w:t>
      </w:r>
    </w:p>
    <w:p w14:paraId="2127F068">
      <w:pPr>
        <w:pStyle w:val="8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b/>
          <w:bCs/>
          <w:sz w:val="28"/>
          <w:szCs w:val="28"/>
        </w:rPr>
        <w:t>Ví dụ áp dụng trong học tập</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“Hãy giải thích khái niệm </w:t>
      </w:r>
      <w:r>
        <w:rPr>
          <w:rStyle w:val="31"/>
          <w:rFonts w:hint="default" w:ascii="Times New Roman" w:hAnsi="Times New Roman" w:cs="Times New Roman"/>
          <w:sz w:val="28"/>
          <w:szCs w:val="28"/>
        </w:rPr>
        <w:t>điện toán đám mây</w:t>
      </w:r>
      <w:r>
        <w:rPr>
          <w:rFonts w:hint="default" w:ascii="Times New Roman" w:hAnsi="Times New Roman" w:cs="Times New Roman"/>
          <w:sz w:val="28"/>
          <w:szCs w:val="28"/>
        </w:rPr>
        <w:t xml:space="preserve"> bằng ví dụ trong đời sống hằng ngày, ví dụ như lưu trữ ảnh trên Google Drive.”</w:t>
      </w:r>
    </w:p>
    <w:p w14:paraId="00A12DE4">
      <w:pPr>
        <w:pStyle w:val="85"/>
        <w:keepNext w:val="0"/>
        <w:keepLines w:val="0"/>
        <w:widowControl/>
        <w:suppressLineNumbers w:val="0"/>
        <w:rPr>
          <w:rFonts w:hint="default" w:ascii="Times New Roman" w:hAnsi="Times New Roman" w:cs="Times New Roman"/>
          <w:sz w:val="28"/>
          <w:szCs w:val="28"/>
          <w:lang w:val="en-US"/>
        </w:rPr>
      </w:pPr>
    </w:p>
    <w:p w14:paraId="3E442853">
      <w:pPr>
        <w:pStyle w:val="85"/>
        <w:keepNext w:val="0"/>
        <w:keepLines w:val="0"/>
        <w:widowControl/>
        <w:suppressLineNumbers w:val="0"/>
        <w:rPr>
          <w:rFonts w:hint="default" w:ascii="Times New Roman" w:hAnsi="Times New Roman" w:cs="Times New Roman"/>
          <w:sz w:val="28"/>
          <w:szCs w:val="28"/>
        </w:rPr>
      </w:pPr>
    </w:p>
    <w:p w14:paraId="6F4ECC86">
      <w:pPr>
        <w:pStyle w:val="85"/>
        <w:keepNext w:val="0"/>
        <w:keepLines w:val="0"/>
        <w:widowControl/>
        <w:suppressLineNumbers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Câu 2:</w:t>
      </w:r>
    </w:p>
    <w:p w14:paraId="5B1CEDAC">
      <w:pPr>
        <w:pStyle w:val="85"/>
        <w:keepNext w:val="0"/>
        <w:keepLines w:val="0"/>
        <w:widowControl/>
        <w:suppressLineNumbers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Prompt 1: Không có ví dụ minh họa</w:t>
      </w:r>
    </w:p>
    <w:p w14:paraId="6835F4B0">
      <w:pPr>
        <w:pStyle w:val="85"/>
        <w:keepNext w:val="0"/>
        <w:keepLines w:val="0"/>
        <w:widowControl/>
        <w:suppressLineNumbers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Prompt 2: Có ví dụ minh họa</w:t>
      </w:r>
    </w:p>
    <w:p w14:paraId="1149CC8B">
      <w:pPr>
        <w:pStyle w:val="85"/>
        <w:keepNext w:val="0"/>
        <w:keepLines w:val="0"/>
        <w:widowControl/>
        <w:suppressLineNumbers w:val="0"/>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 xml:space="preserve">So sánh: </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633"/>
        <w:gridCol w:w="2427"/>
        <w:gridCol w:w="3510"/>
      </w:tblGrid>
      <w:tr w14:paraId="269737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633" w:type="dxa"/>
          </w:tcPr>
          <w:p w14:paraId="5E4257C3">
            <w:pPr>
              <w:pStyle w:val="85"/>
              <w:keepNext w:val="0"/>
              <w:keepLines w:val="0"/>
              <w:widowControl/>
              <w:suppressLineNumbers w:val="0"/>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Tiêu chí</w:t>
            </w:r>
          </w:p>
        </w:tc>
        <w:tc>
          <w:tcPr>
            <w:tcW w:w="2427" w:type="dxa"/>
          </w:tcPr>
          <w:p w14:paraId="70B7912E">
            <w:pPr>
              <w:pStyle w:val="85"/>
              <w:keepNext w:val="0"/>
              <w:keepLines w:val="0"/>
              <w:widowControl/>
              <w:suppressLineNumbers w:val="0"/>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Prompt 1</w:t>
            </w:r>
          </w:p>
        </w:tc>
        <w:tc>
          <w:tcPr>
            <w:tcW w:w="3510" w:type="dxa"/>
          </w:tcPr>
          <w:p w14:paraId="2A8C41D8">
            <w:pPr>
              <w:pStyle w:val="85"/>
              <w:keepNext w:val="0"/>
              <w:keepLines w:val="0"/>
              <w:widowControl/>
              <w:suppressLineNumbers w:val="0"/>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Prompt 2</w:t>
            </w:r>
          </w:p>
        </w:tc>
      </w:tr>
      <w:tr w14:paraId="676C6D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633" w:type="dxa"/>
          </w:tcPr>
          <w:p w14:paraId="74E3757F">
            <w:pPr>
              <w:pStyle w:val="85"/>
              <w:keepNext w:val="0"/>
              <w:keepLines w:val="0"/>
              <w:widowControl/>
              <w:suppressLineNumbers w:val="0"/>
              <w:rPr>
                <w:rFonts w:hint="default" w:ascii="Times New Roman" w:hAnsi="Times New Roman" w:cs="Times New Roman"/>
                <w:b/>
                <w:bCs/>
                <w:sz w:val="28"/>
                <w:szCs w:val="28"/>
                <w:vertAlign w:val="baseline"/>
                <w:lang w:val="en-US"/>
              </w:rPr>
            </w:pPr>
            <w:r>
              <w:rPr>
                <w:rFonts w:hint="default" w:ascii="Times New Roman" w:hAnsi="Times New Roman" w:eastAsia="SimSun" w:cs="Times New Roman"/>
                <w:sz w:val="28"/>
                <w:szCs w:val="28"/>
              </w:rPr>
              <w:t>Có ví dụ minh họa không?</w:t>
            </w:r>
          </w:p>
        </w:tc>
        <w:tc>
          <w:tcPr>
            <w:tcW w:w="2427" w:type="dxa"/>
          </w:tcPr>
          <w:p w14:paraId="78457D32">
            <w:pPr>
              <w:pStyle w:val="85"/>
              <w:keepNext w:val="0"/>
              <w:keepLines w:val="0"/>
              <w:widowControl/>
              <w:suppressLineNumbers w:val="0"/>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Không có</w:t>
            </w:r>
          </w:p>
        </w:tc>
        <w:tc>
          <w:tcPr>
            <w:tcW w:w="3510" w:type="dxa"/>
          </w:tcPr>
          <w:p w14:paraId="08FF3332">
            <w:pPr>
              <w:pStyle w:val="85"/>
              <w:keepNext w:val="0"/>
              <w:keepLines w:val="0"/>
              <w:widowControl/>
              <w:suppressLineNumbers w:val="0"/>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Có</w:t>
            </w:r>
          </w:p>
        </w:tc>
      </w:tr>
      <w:tr w14:paraId="180794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633" w:type="dxa"/>
          </w:tcPr>
          <w:p w14:paraId="16F2AF89">
            <w:pPr>
              <w:pStyle w:val="85"/>
              <w:keepNext w:val="0"/>
              <w:keepLines w:val="0"/>
              <w:widowControl/>
              <w:suppressLineNumbers w:val="0"/>
              <w:rPr>
                <w:rFonts w:hint="default" w:ascii="Times New Roman" w:hAnsi="Times New Roman" w:cs="Times New Roman"/>
                <w:b/>
                <w:bCs/>
                <w:sz w:val="28"/>
                <w:szCs w:val="28"/>
                <w:vertAlign w:val="baseline"/>
                <w:lang w:val="en-US"/>
              </w:rPr>
            </w:pPr>
            <w:r>
              <w:rPr>
                <w:rFonts w:hint="default" w:ascii="Times New Roman" w:hAnsi="Times New Roman" w:eastAsia="SimSun" w:cs="Times New Roman"/>
                <w:sz w:val="28"/>
                <w:szCs w:val="28"/>
              </w:rPr>
              <w:t>Ngôn ngữ dễ hiểu chưa?</w:t>
            </w:r>
          </w:p>
        </w:tc>
        <w:tc>
          <w:tcPr>
            <w:tcW w:w="2427" w:type="dxa"/>
          </w:tcPr>
          <w:p w14:paraId="27616E84">
            <w:pPr>
              <w:pStyle w:val="85"/>
              <w:keepNext w:val="0"/>
              <w:keepLines w:val="0"/>
              <w:widowControl/>
              <w:suppressLineNumbers w:val="0"/>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Không rõ</w:t>
            </w:r>
          </w:p>
        </w:tc>
        <w:tc>
          <w:tcPr>
            <w:tcW w:w="3510" w:type="dxa"/>
          </w:tcPr>
          <w:p w14:paraId="4A8C2701">
            <w:pPr>
              <w:pStyle w:val="85"/>
              <w:keepNext w:val="0"/>
              <w:keepLines w:val="0"/>
              <w:widowControl/>
              <w:suppressLineNumbers w:val="0"/>
              <w:rPr>
                <w:rFonts w:hint="default" w:ascii="Times New Roman" w:hAnsi="Times New Roman" w:cs="Times New Roman"/>
                <w:b/>
                <w:bCs/>
                <w:sz w:val="28"/>
                <w:szCs w:val="28"/>
                <w:vertAlign w:val="baseline"/>
                <w:lang w:val="en-US"/>
              </w:rPr>
            </w:pPr>
            <w:r>
              <w:rPr>
                <w:rFonts w:hint="default" w:ascii="Times New Roman" w:hAnsi="Times New Roman" w:cs="Times New Roman"/>
                <w:b w:val="0"/>
                <w:bCs w:val="0"/>
                <w:sz w:val="28"/>
                <w:szCs w:val="28"/>
                <w:vertAlign w:val="baseline"/>
                <w:lang w:val="en-US"/>
              </w:rPr>
              <w:t>Yêu cầu rõ</w:t>
            </w:r>
          </w:p>
        </w:tc>
      </w:tr>
      <w:tr w14:paraId="7540F9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633" w:type="dxa"/>
          </w:tcPr>
          <w:p w14:paraId="0398905A">
            <w:pPr>
              <w:pStyle w:val="85"/>
              <w:keepNext w:val="0"/>
              <w:keepLines w:val="0"/>
              <w:widowControl/>
              <w:suppressLineNumbers w:val="0"/>
              <w:rPr>
                <w:rFonts w:hint="default" w:ascii="Times New Roman" w:hAnsi="Times New Roman" w:cs="Times New Roman"/>
                <w:b/>
                <w:bCs/>
                <w:sz w:val="28"/>
                <w:szCs w:val="28"/>
                <w:vertAlign w:val="baseline"/>
                <w:lang w:val="en-US"/>
              </w:rPr>
            </w:pPr>
            <w:r>
              <w:rPr>
                <w:rFonts w:hint="default" w:ascii="Times New Roman" w:hAnsi="Times New Roman" w:eastAsia="SimSun" w:cs="Times New Roman"/>
                <w:sz w:val="28"/>
                <w:szCs w:val="28"/>
              </w:rPr>
              <w:t>Phù hợp người mới học?</w:t>
            </w:r>
          </w:p>
        </w:tc>
        <w:tc>
          <w:tcPr>
            <w:tcW w:w="2427" w:type="dxa"/>
          </w:tcPr>
          <w:p w14:paraId="085A679B">
            <w:pPr>
              <w:pStyle w:val="85"/>
              <w:keepNext w:val="0"/>
              <w:keepLines w:val="0"/>
              <w:widowControl/>
              <w:suppressLineNumbers w:val="0"/>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Khó chắc chắn</w:t>
            </w:r>
          </w:p>
        </w:tc>
        <w:tc>
          <w:tcPr>
            <w:tcW w:w="3510" w:type="dxa"/>
          </w:tcPr>
          <w:p w14:paraId="3D9EF063">
            <w:pPr>
              <w:pStyle w:val="85"/>
              <w:keepNext w:val="0"/>
              <w:keepLines w:val="0"/>
              <w:widowControl/>
              <w:suppressLineNumbers w:val="0"/>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Hướng thẳng đến người mới</w:t>
            </w:r>
          </w:p>
        </w:tc>
      </w:tr>
      <w:tr w14:paraId="291A92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633" w:type="dxa"/>
          </w:tcPr>
          <w:p w14:paraId="62912521">
            <w:pPr>
              <w:pStyle w:val="85"/>
              <w:keepNext w:val="0"/>
              <w:keepLines w:val="0"/>
              <w:widowControl/>
              <w:suppressLineNumbers w:val="0"/>
              <w:rPr>
                <w:rFonts w:hint="default" w:ascii="Times New Roman" w:hAnsi="Times New Roman" w:cs="Times New Roman"/>
                <w:b/>
                <w:bCs/>
                <w:sz w:val="28"/>
                <w:szCs w:val="28"/>
                <w:vertAlign w:val="baseline"/>
                <w:lang w:val="en-US"/>
              </w:rPr>
            </w:pPr>
            <w:r>
              <w:rPr>
                <w:rFonts w:hint="default" w:ascii="Times New Roman" w:hAnsi="Times New Roman" w:eastAsia="SimSun" w:cs="Times New Roman"/>
                <w:sz w:val="28"/>
                <w:szCs w:val="28"/>
              </w:rPr>
              <w:t>Vai trò người trả lời</w:t>
            </w:r>
          </w:p>
        </w:tc>
        <w:tc>
          <w:tcPr>
            <w:tcW w:w="2427" w:type="dxa"/>
          </w:tcPr>
          <w:p w14:paraId="7BB1AECD">
            <w:pPr>
              <w:pStyle w:val="85"/>
              <w:keepNext w:val="0"/>
              <w:keepLines w:val="0"/>
              <w:widowControl/>
              <w:suppressLineNumbers w:val="0"/>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Không có vai trò</w:t>
            </w:r>
          </w:p>
        </w:tc>
        <w:tc>
          <w:tcPr>
            <w:tcW w:w="3510" w:type="dxa"/>
          </w:tcPr>
          <w:p w14:paraId="1B25B603">
            <w:pPr>
              <w:pStyle w:val="85"/>
              <w:keepNext w:val="0"/>
              <w:keepLines w:val="0"/>
              <w:widowControl/>
              <w:suppressLineNumbers w:val="0"/>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“Giảng viên”</w:t>
            </w:r>
          </w:p>
        </w:tc>
      </w:tr>
    </w:tbl>
    <w:p w14:paraId="2D9F3C9B">
      <w:pPr>
        <w:pStyle w:val="85"/>
        <w:keepNext w:val="0"/>
        <w:keepLines w:val="0"/>
        <w:widowControl/>
        <w:suppressLineNumbers w:val="0"/>
        <w:rPr>
          <w:rFonts w:hint="default" w:ascii="Times New Roman" w:hAnsi="Times New Roman" w:cs="Times New Roman"/>
          <w:b w:val="0"/>
          <w:bCs w:val="0"/>
          <w:sz w:val="28"/>
          <w:szCs w:val="28"/>
          <w:lang w:val="en-US"/>
        </w:rPr>
      </w:pPr>
    </w:p>
    <w:p w14:paraId="3E7308BD">
      <w:pPr>
        <w:pStyle w:val="85"/>
        <w:keepNext w:val="0"/>
        <w:keepLines w:val="0"/>
        <w:widowControl/>
        <w:suppressLineNumbers w:val="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Câu 3:</w:t>
      </w:r>
    </w:p>
    <w:p w14:paraId="5EBB07DE">
      <w:pPr>
        <w:pStyle w:val="85"/>
        <w:keepNext w:val="0"/>
        <w:keepLines w:val="0"/>
        <w:widowControl/>
        <w:suppressLineNumbers w:val="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Những điểm không đầy đủ sau khi nhận phản hồi từ prompt: “Giới thiệu về AI”:</w:t>
      </w:r>
    </w:p>
    <w:p w14:paraId="69CD1B93">
      <w:pPr>
        <w:pStyle w:val="85"/>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92"/>
          <w:rFonts w:hint="default" w:ascii="Times New Roman" w:hAnsi="Times New Roman" w:cs="Times New Roman"/>
          <w:sz w:val="28"/>
          <w:szCs w:val="28"/>
        </w:rPr>
        <w:t>Quá chung chung / thiếu cấu trúc cho đối tượng:</w:t>
      </w:r>
      <w:r>
        <w:rPr>
          <w:rFonts w:hint="default" w:ascii="Times New Roman" w:hAnsi="Times New Roman" w:cs="Times New Roman"/>
          <w:sz w:val="28"/>
          <w:szCs w:val="28"/>
        </w:rPr>
        <w:t xml:space="preserve"> Không rõ là dành cho ai (học sinh, giáo viên, chuyên gia?). Không có độ dài, ngôn ngữ phù hợp cho học sinh.</w:t>
      </w:r>
    </w:p>
    <w:p w14:paraId="06915B82">
      <w:pPr>
        <w:pStyle w:val="85"/>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92"/>
          <w:rFonts w:hint="default" w:ascii="Times New Roman" w:hAnsi="Times New Roman" w:cs="Times New Roman"/>
          <w:sz w:val="28"/>
          <w:szCs w:val="28"/>
        </w:rPr>
        <w:t>Thiếu ví dụ cụ thể và ứng dụng thực tế:</w:t>
      </w:r>
      <w:r>
        <w:rPr>
          <w:rFonts w:hint="default" w:ascii="Times New Roman" w:hAnsi="Times New Roman" w:cs="Times New Roman"/>
          <w:sz w:val="28"/>
          <w:szCs w:val="28"/>
        </w:rPr>
        <w:t xml:space="preserve"> Nói “giáo dục (hệ thống gợi ý)” nhưng không nêu </w:t>
      </w:r>
      <w:r>
        <w:rPr>
          <w:rStyle w:val="92"/>
          <w:rFonts w:hint="default" w:ascii="Times New Roman" w:hAnsi="Times New Roman" w:cs="Times New Roman"/>
          <w:sz w:val="28"/>
          <w:szCs w:val="28"/>
        </w:rPr>
        <w:t>ví dụ cụ thể</w:t>
      </w:r>
      <w:r>
        <w:rPr>
          <w:rFonts w:hint="default" w:ascii="Times New Roman" w:hAnsi="Times New Roman" w:cs="Times New Roman"/>
          <w:sz w:val="28"/>
          <w:szCs w:val="28"/>
        </w:rPr>
        <w:t>, không có ví dụ ở Việt Nam, không có case study hay cách để áp dụng vào bài học thực tế.</w:t>
      </w:r>
    </w:p>
    <w:p w14:paraId="5C6F2BDC">
      <w:pPr>
        <w:pStyle w:val="85"/>
        <w:keepNext w:val="0"/>
        <w:keepLines w:val="0"/>
        <w:widowControl/>
        <w:suppressLineNumbers w:val="0"/>
        <w:rPr>
          <w:rFonts w:hint="default" w:ascii="Times New Roman" w:hAnsi="Times New Roman" w:cs="Times New Roman"/>
          <w:b w:val="0"/>
          <w:bCs w:val="0"/>
          <w:sz w:val="28"/>
          <w:szCs w:val="28"/>
          <w:lang w:val="en-US"/>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92"/>
          <w:rFonts w:hint="default" w:ascii="Times New Roman" w:hAnsi="Times New Roman" w:eastAsia="SimSun" w:cs="Times New Roman"/>
          <w:sz w:val="28"/>
          <w:szCs w:val="28"/>
        </w:rPr>
        <w:t>Thiếu hướng hành động:</w:t>
      </w:r>
      <w:r>
        <w:rPr>
          <w:rFonts w:hint="default" w:ascii="Times New Roman" w:hAnsi="Times New Roman" w:eastAsia="SimSun" w:cs="Times New Roman"/>
          <w:sz w:val="28"/>
          <w:szCs w:val="28"/>
        </w:rPr>
        <w:t xml:space="preserve"> Không chỉ dẫn học sinh nên học gì, làm thử bài tập nào, hay nguồn tham khảo để tìm hiểu tiếp.</w:t>
      </w:r>
    </w:p>
    <w:p w14:paraId="763FBAFA">
      <w:pPr>
        <w:pStyle w:val="85"/>
        <w:keepNext w:val="0"/>
        <w:keepLines w:val="0"/>
        <w:widowControl/>
        <w:suppressLineNumbers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Prompt viết lại:</w:t>
      </w:r>
    </w:p>
    <w:p w14:paraId="0AE76A54">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8"/>
          <w:szCs w:val="28"/>
        </w:rPr>
      </w:pPr>
      <w:r>
        <w:rPr>
          <w:rFonts w:hint="default" w:ascii="Times New Roman" w:hAnsi="Times New Roman" w:eastAsia="SimSun" w:cs="Times New Roman"/>
          <w:kern w:val="2"/>
          <w:sz w:val="28"/>
          <w:szCs w:val="28"/>
          <w:lang w:val="en-US" w:eastAsia="zh-CN" w:bidi="ar"/>
        </w:rPr>
        <w:t>-</w:t>
      </w:r>
      <w:r>
        <w:rPr>
          <w:rFonts w:hint="default" w:ascii="Times New Roman" w:hAnsi="Times New Roman" w:eastAsia="SimSun" w:cs="Times New Roman"/>
          <w:kern w:val="2"/>
          <w:sz w:val="28"/>
          <w:szCs w:val="28"/>
          <w:lang w:val="en-US" w:eastAsia="zh-CN" w:bidi="ar"/>
        </w:rPr>
        <w:t xml:space="preserve">  </w:t>
      </w:r>
      <w:r>
        <w:rPr>
          <w:rFonts w:hint="default" w:ascii="Times New Roman" w:hAnsi="Times New Roman" w:cs="Times New Roman"/>
          <w:b/>
          <w:bCs/>
          <w:sz w:val="28"/>
          <w:szCs w:val="28"/>
          <w:lang w:val="en-US"/>
        </w:rPr>
        <w:t>Vòng 1:</w:t>
      </w:r>
      <w:r>
        <w:rPr>
          <w:rFonts w:hint="default" w:ascii="Times New Roman" w:hAnsi="Times New Roman" w:cs="Times New Roman"/>
          <w:b w:val="0"/>
          <w:bCs w:val="0"/>
          <w:sz w:val="28"/>
          <w:szCs w:val="28"/>
          <w:lang w:val="en-US"/>
        </w:rPr>
        <w:t xml:space="preserve"> </w:t>
      </w:r>
      <w:r>
        <w:rPr>
          <w:rFonts w:hint="default" w:ascii="Times New Roman" w:hAnsi="Times New Roman" w:eastAsia="SimSun" w:cs="Times New Roman"/>
          <w:sz w:val="28"/>
          <w:szCs w:val="28"/>
        </w:rPr>
        <w:t>"Giới thiệu về AI trong lĩnh vực giáo dục, viết bằng ngôn ngữ dễ hiểu cho học sinh trung học (lớp 10–12). Giải thích khái niệm ngắn gọn, liệt kê 3 ứng dụng cụ thể của AI trong lớp học (kèm ví dụ minh hoạ — nếu có thể thì dẫn ví dụ phù hợp ở Việt Nam hoặc ví dụ giả định rõ ràng), nêu 3 lợi ích và 3 rủi ro chính, rồi kết thúc bằng 3 việc học sinh có thể làm ngay để hiểu và thực hành AI (ví dụ bài tập nhỏ, tài nguyên học cơ bản). Ngắn gọn, thân thiện, như chị gái Gen Z đang giải thích cho em."</w:t>
      </w:r>
    </w:p>
    <w:p w14:paraId="5726C29C">
      <w:pPr>
        <w:pStyle w:val="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Đánh giá cải thiện sau Vòng 1</w:t>
      </w:r>
      <w:r>
        <w:rPr>
          <w:rFonts w:hint="default" w:ascii="Times New Roman" w:hAnsi="Times New Roman" w:cs="Times New Roman"/>
          <w:sz w:val="28"/>
          <w:szCs w:val="28"/>
          <w:lang w:val="en-US"/>
        </w:rPr>
        <w:t>:</w:t>
      </w:r>
    </w:p>
    <w:p w14:paraId="00F5FDEF">
      <w:pPr>
        <w:pStyle w:val="85"/>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imSun" w:cs="Times New Roman"/>
          <w:kern w:val="2"/>
          <w:sz w:val="28"/>
          <w:szCs w:val="28"/>
          <w:lang w:val="en-US" w:eastAsia="zh-CN" w:bidi="ar"/>
        </w:rPr>
        <w:t>·</w:t>
      </w:r>
      <w:r>
        <w:rPr>
          <w:rFonts w:hint="default" w:ascii="Times New Roman" w:hAnsi="Times New Roman" w:eastAsia="SimSun" w:cs="Times New Roman"/>
          <w:kern w:val="2"/>
          <w:sz w:val="28"/>
          <w:szCs w:val="28"/>
          <w:lang w:val="en-US" w:eastAsia="zh-CN" w:bidi="ar"/>
        </w:rPr>
        <w:t xml:space="preserve"> </w:t>
      </w:r>
      <w:r>
        <w:rPr>
          <w:rFonts w:hint="default" w:ascii="Times New Roman" w:hAnsi="Times New Roman" w:eastAsia="SimSun" w:cs="Times New Roman"/>
          <w:kern w:val="2"/>
          <w:sz w:val="28"/>
          <w:szCs w:val="28"/>
          <w:lang w:val="en-US" w:eastAsia="zh-CN" w:bidi="ar"/>
        </w:rPr>
        <w:t xml:space="preserve"> </w:t>
      </w:r>
      <w:r>
        <w:rPr>
          <w:rStyle w:val="92"/>
          <w:rFonts w:hint="default" w:ascii="Times New Roman" w:hAnsi="Times New Roman" w:cs="Times New Roman"/>
          <w:sz w:val="28"/>
          <w:szCs w:val="28"/>
        </w:rPr>
        <w:t>Cụ thể hơn:</w:t>
      </w:r>
      <w:r>
        <w:rPr>
          <w:rFonts w:hint="default" w:ascii="Times New Roman" w:hAnsi="Times New Roman" w:cs="Times New Roman"/>
          <w:sz w:val="28"/>
          <w:szCs w:val="28"/>
        </w:rPr>
        <w:t xml:space="preserve"> Có — mục tiêu là học sinh, ngôn ngữ dễ hiểu.</w:t>
      </w:r>
    </w:p>
    <w:p w14:paraId="0014C887">
      <w:pPr>
        <w:pStyle w:val="85"/>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imSun" w:cs="Times New Roman"/>
          <w:kern w:val="2"/>
          <w:sz w:val="28"/>
          <w:szCs w:val="28"/>
          <w:lang w:val="en-US" w:eastAsia="zh-CN" w:bidi="ar"/>
        </w:rPr>
        <w:t>·</w:t>
      </w:r>
      <w:r>
        <w:rPr>
          <w:rFonts w:hint="default" w:ascii="Times New Roman" w:hAnsi="Times New Roman" w:eastAsia="SimSun" w:cs="Times New Roman"/>
          <w:kern w:val="2"/>
          <w:sz w:val="28"/>
          <w:szCs w:val="28"/>
          <w:lang w:val="en-US" w:eastAsia="zh-CN" w:bidi="ar"/>
        </w:rPr>
        <w:t xml:space="preserve"> </w:t>
      </w:r>
      <w:r>
        <w:rPr>
          <w:rFonts w:hint="default" w:ascii="Times New Roman" w:hAnsi="Times New Roman" w:eastAsia="SimSun" w:cs="Times New Roman"/>
          <w:kern w:val="2"/>
          <w:sz w:val="28"/>
          <w:szCs w:val="28"/>
          <w:lang w:val="en-US" w:eastAsia="zh-CN" w:bidi="ar"/>
        </w:rPr>
        <w:t xml:space="preserve"> </w:t>
      </w:r>
      <w:r>
        <w:rPr>
          <w:rStyle w:val="92"/>
          <w:rFonts w:hint="default" w:ascii="Times New Roman" w:hAnsi="Times New Roman" w:cs="Times New Roman"/>
          <w:sz w:val="28"/>
          <w:szCs w:val="28"/>
        </w:rPr>
        <w:t>Có ví dụ:</w:t>
      </w:r>
      <w:r>
        <w:rPr>
          <w:rFonts w:hint="default" w:ascii="Times New Roman" w:hAnsi="Times New Roman" w:cs="Times New Roman"/>
          <w:sz w:val="28"/>
          <w:szCs w:val="28"/>
        </w:rPr>
        <w:t xml:space="preserve"> Có ví dụ minh họa nhưng còn khá </w:t>
      </w:r>
      <w:r>
        <w:rPr>
          <w:rStyle w:val="92"/>
          <w:rFonts w:hint="default" w:ascii="Times New Roman" w:hAnsi="Times New Roman" w:cs="Times New Roman"/>
          <w:sz w:val="28"/>
          <w:szCs w:val="28"/>
        </w:rPr>
        <w:t>chung chung</w:t>
      </w:r>
      <w:r>
        <w:rPr>
          <w:rFonts w:hint="default" w:ascii="Times New Roman" w:hAnsi="Times New Roman" w:cs="Times New Roman"/>
          <w:sz w:val="28"/>
          <w:szCs w:val="28"/>
        </w:rPr>
        <w:t xml:space="preserve"> (ví dụ “giả định” thay vì tên dự án/ứng dụng cụ thể ở VN).</w:t>
      </w:r>
    </w:p>
    <w:p w14:paraId="2CCBA1C8">
      <w:pPr>
        <w:pStyle w:val="85"/>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imSun" w:cs="Times New Roman"/>
          <w:kern w:val="2"/>
          <w:sz w:val="28"/>
          <w:szCs w:val="28"/>
          <w:lang w:val="en-US" w:eastAsia="zh-CN" w:bidi="ar"/>
        </w:rPr>
        <w:t>·</w:t>
      </w:r>
      <w:r>
        <w:rPr>
          <w:rFonts w:hint="default" w:ascii="Times New Roman" w:hAnsi="Times New Roman" w:eastAsia="SimSun" w:cs="Times New Roman"/>
          <w:kern w:val="2"/>
          <w:sz w:val="28"/>
          <w:szCs w:val="28"/>
          <w:lang w:val="en-US" w:eastAsia="zh-CN" w:bidi="ar"/>
        </w:rPr>
        <w:t xml:space="preserve"> </w:t>
      </w:r>
      <w:r>
        <w:rPr>
          <w:rFonts w:hint="default" w:ascii="Times New Roman" w:hAnsi="Times New Roman" w:eastAsia="SimSun" w:cs="Times New Roman"/>
          <w:kern w:val="2"/>
          <w:sz w:val="28"/>
          <w:szCs w:val="28"/>
          <w:lang w:val="en-US" w:eastAsia="zh-CN" w:bidi="ar"/>
        </w:rPr>
        <w:t xml:space="preserve"> </w:t>
      </w:r>
      <w:r>
        <w:rPr>
          <w:rStyle w:val="92"/>
          <w:rFonts w:hint="default" w:ascii="Times New Roman" w:hAnsi="Times New Roman" w:cs="Times New Roman"/>
          <w:sz w:val="28"/>
          <w:szCs w:val="28"/>
        </w:rPr>
        <w:t>Hành động thực tế:</w:t>
      </w:r>
      <w:r>
        <w:rPr>
          <w:rFonts w:hint="default" w:ascii="Times New Roman" w:hAnsi="Times New Roman" w:cs="Times New Roman"/>
          <w:sz w:val="28"/>
          <w:szCs w:val="28"/>
        </w:rPr>
        <w:t xml:space="preserve"> Có 3 việc làm ngay — tốt.</w:t>
      </w:r>
    </w:p>
    <w:p w14:paraId="423CDFD5">
      <w:pPr>
        <w:pStyle w:val="85"/>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imSun" w:cs="Times New Roman"/>
          <w:kern w:val="2"/>
          <w:sz w:val="28"/>
          <w:szCs w:val="28"/>
          <w:lang w:val="en-US" w:eastAsia="zh-CN" w:bidi="ar"/>
        </w:rPr>
        <w:t>·</w:t>
      </w:r>
      <w:r>
        <w:rPr>
          <w:rFonts w:hint="default" w:ascii="Times New Roman" w:hAnsi="Times New Roman" w:eastAsia="SimSun" w:cs="Times New Roman"/>
          <w:kern w:val="2"/>
          <w:sz w:val="28"/>
          <w:szCs w:val="28"/>
          <w:lang w:val="en-US" w:eastAsia="zh-CN" w:bidi="ar"/>
        </w:rPr>
        <w:t xml:space="preserve"> </w:t>
      </w:r>
      <w:r>
        <w:rPr>
          <w:rFonts w:hint="default" w:ascii="Times New Roman" w:hAnsi="Times New Roman" w:eastAsia="SimSun" w:cs="Times New Roman"/>
          <w:kern w:val="2"/>
          <w:sz w:val="28"/>
          <w:szCs w:val="28"/>
          <w:lang w:val="en-US" w:eastAsia="zh-CN" w:bidi="ar"/>
        </w:rPr>
        <w:t xml:space="preserve"> </w:t>
      </w:r>
      <w:r>
        <w:rPr>
          <w:rStyle w:val="92"/>
          <w:rFonts w:hint="default" w:ascii="Times New Roman" w:hAnsi="Times New Roman" w:cs="Times New Roman"/>
          <w:sz w:val="28"/>
          <w:szCs w:val="28"/>
        </w:rPr>
        <w:t>Thiếu:</w:t>
      </w:r>
      <w:r>
        <w:rPr>
          <w:rFonts w:hint="default" w:ascii="Times New Roman" w:hAnsi="Times New Roman" w:cs="Times New Roman"/>
          <w:sz w:val="28"/>
          <w:szCs w:val="28"/>
        </w:rPr>
        <w:t xml:space="preserve"> Chưa có case study chi tiết, chưa có cấu trúc rõ ràng (ví dụ: tiêu đề, đoạn, bullet), và chưa có thời lượng/độ dài mong muốn.</w:t>
      </w:r>
    </w:p>
    <w:p w14:paraId="748CEB34">
      <w:pPr>
        <w:pStyle w:val="85"/>
        <w:keepNext w:val="0"/>
        <w:keepLines w:val="0"/>
        <w:widowControl/>
        <w:suppressLineNumbers w:val="0"/>
        <w:rPr>
          <w:rFonts w:hint="default" w:ascii="Times New Roman" w:hAnsi="Times New Roman" w:eastAsia="SimSun" w:cs="Times New Roman"/>
          <w:sz w:val="28"/>
          <w:szCs w:val="28"/>
        </w:rPr>
      </w:pPr>
      <w:r>
        <w:rPr>
          <w:rFonts w:hint="default" w:ascii="Times New Roman" w:hAnsi="Times New Roman" w:eastAsia="SimSun" w:cs="Times New Roman"/>
          <w:kern w:val="2"/>
          <w:sz w:val="28"/>
          <w:szCs w:val="28"/>
          <w:lang w:val="en-US" w:eastAsia="zh-CN" w:bidi="ar"/>
        </w:rPr>
        <w:t>·</w:t>
      </w:r>
      <w:r>
        <w:rPr>
          <w:rFonts w:hint="default" w:ascii="Times New Roman" w:hAnsi="Times New Roman" w:eastAsia="SimSun" w:cs="Times New Roman"/>
          <w:kern w:val="2"/>
          <w:sz w:val="28"/>
          <w:szCs w:val="28"/>
          <w:lang w:val="en-US" w:eastAsia="zh-CN" w:bidi="ar"/>
        </w:rPr>
        <w:t xml:space="preserve"> </w:t>
      </w:r>
      <w:r>
        <w:rPr>
          <w:rFonts w:hint="default" w:ascii="Times New Roman" w:hAnsi="Times New Roman" w:eastAsia="SimSun" w:cs="Times New Roman"/>
          <w:kern w:val="2"/>
          <w:sz w:val="28"/>
          <w:szCs w:val="28"/>
          <w:lang w:val="en-US" w:eastAsia="zh-CN" w:bidi="ar"/>
        </w:rPr>
        <w:t xml:space="preserve"> </w:t>
      </w:r>
      <w:r>
        <w:rPr>
          <w:rStyle w:val="92"/>
          <w:rFonts w:hint="default" w:ascii="Times New Roman" w:hAnsi="Times New Roman" w:cs="Times New Roman"/>
          <w:sz w:val="28"/>
          <w:szCs w:val="28"/>
        </w:rPr>
        <w:t>Điểm (mức độ hữu dụng cho bài tập của học sinh):</w:t>
      </w:r>
      <w:r>
        <w:rPr>
          <w:rFonts w:hint="default" w:ascii="Times New Roman" w:hAnsi="Times New Roman" w:cs="Times New Roman"/>
          <w:sz w:val="28"/>
          <w:szCs w:val="28"/>
        </w:rPr>
        <w:t xml:space="preserve"> 6.5/10</w:t>
      </w:r>
    </w:p>
    <w:p w14:paraId="11FA3DAB">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8"/>
          <w:szCs w:val="28"/>
        </w:rPr>
      </w:pPr>
      <w:r>
        <w:rPr>
          <w:rFonts w:hint="default" w:ascii="Times New Roman" w:hAnsi="Times New Roman" w:eastAsia="SimSun" w:cs="Times New Roman"/>
          <w:kern w:val="2"/>
          <w:sz w:val="28"/>
          <w:szCs w:val="28"/>
          <w:lang w:val="en-US" w:eastAsia="zh-CN" w:bidi="ar"/>
        </w:rPr>
        <w:t>-</w:t>
      </w:r>
      <w:r>
        <w:rPr>
          <w:rFonts w:hint="default" w:ascii="Times New Roman" w:hAnsi="Times New Roman" w:eastAsia="SimSun" w:cs="Times New Roman"/>
          <w:kern w:val="2"/>
          <w:sz w:val="28"/>
          <w:szCs w:val="28"/>
          <w:lang w:val="en-US" w:eastAsia="zh-CN" w:bidi="ar"/>
        </w:rPr>
        <w:t xml:space="preserve">  </w:t>
      </w:r>
      <w:r>
        <w:rPr>
          <w:rFonts w:hint="default" w:ascii="Times New Roman" w:hAnsi="Times New Roman" w:eastAsia="SimSun" w:cs="Times New Roman"/>
          <w:b/>
          <w:bCs/>
          <w:kern w:val="2"/>
          <w:sz w:val="28"/>
          <w:szCs w:val="28"/>
          <w:lang w:val="en-US" w:eastAsia="zh-CN" w:bidi="ar"/>
        </w:rPr>
        <w:t>Vòng 2:</w:t>
      </w:r>
      <w:r>
        <w:rPr>
          <w:rFonts w:hint="default" w:ascii="Times New Roman" w:hAnsi="Times New Roman" w:eastAsia="SimSun" w:cs="Times New Roman"/>
          <w:kern w:val="2"/>
          <w:sz w:val="28"/>
          <w:szCs w:val="28"/>
          <w:lang w:val="en-US" w:eastAsia="zh-CN" w:bidi="ar"/>
        </w:rPr>
        <w:t xml:space="preserve"> </w:t>
      </w:r>
      <w:r>
        <w:rPr>
          <w:rFonts w:hint="default" w:ascii="Times New Roman" w:hAnsi="Times New Roman" w:eastAsia="SimSun" w:cs="Times New Roman"/>
          <w:sz w:val="28"/>
          <w:szCs w:val="28"/>
        </w:rPr>
        <w:t>"Viết bài 'Giới thiệu về AI trong giáo dục ở Việt Nam' dài ~600–800 từ, dành cho học sinh trung học (lớp 10–12), giọng thân thiện như chị gái Gen Z, rõ ràng, có cấu trúc: Mở bài (1 đoạn), Giải thích khái niệm (1 đoạn), Ba ứng dụng cụ thể trong lớp học (mỗi ứng dụng 1 đoạn, kèm 1 ví dụ minh hoạ ở Việt Nam hoặc ví dụ giả định rõ ràng), Một case study giả định chi tiết (một trường hoặc nền tảng VN áp dụng AI để cải thiện điểm số học sinh — mô tả cách hoạt động, kết quả mong đợi), Nêu 3 lợi ích và 3 rủi ro (bullet), Kết luận + 3 bài tập thực hành nhỏ cho học sinh (chi tiết từng bước). Tránh thuật ngữ quá chuyên sâu; giải thích nếu dùng thuật ngữ."</w:t>
      </w:r>
    </w:p>
    <w:p w14:paraId="461BE660">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8"/>
          <w:szCs w:val="28"/>
        </w:rPr>
      </w:pPr>
    </w:p>
    <w:p w14:paraId="7C4C32B8">
      <w:pPr>
        <w:pStyle w:val="2"/>
        <w:keepNext w:val="0"/>
        <w:keepLines w:val="0"/>
        <w:widowControl/>
        <w:suppressLineNumbers w:val="0"/>
        <w:rPr>
          <w:rFonts w:hint="default" w:ascii="Times New Roman" w:hAnsi="Times New Roman" w:cs="Times New Roman"/>
          <w:sz w:val="28"/>
          <w:szCs w:val="28"/>
          <w:lang w:val="en-US"/>
        </w:rPr>
      </w:pPr>
      <w:r>
        <w:rPr>
          <w:rFonts w:hint="default" w:ascii="Times New Roman" w:hAnsi="Times New Roman" w:cs="Times New Roman"/>
          <w:sz w:val="28"/>
          <w:szCs w:val="28"/>
        </w:rPr>
        <w:t>Đánh giá cải thiện sau Vòng 2</w:t>
      </w:r>
      <w:r>
        <w:rPr>
          <w:rFonts w:hint="default" w:ascii="Times New Roman" w:hAnsi="Times New Roman" w:cs="Times New Roman"/>
          <w:sz w:val="28"/>
          <w:szCs w:val="28"/>
          <w:lang w:val="en-US"/>
        </w:rPr>
        <w:t>:</w:t>
      </w:r>
    </w:p>
    <w:p w14:paraId="6433010B">
      <w:pPr>
        <w:keepNext w:val="0"/>
        <w:keepLines w:val="0"/>
        <w:widowControl/>
        <w:suppressLineNumbers w:val="0"/>
        <w:spacing w:before="0" w:beforeAutospacing="0" w:after="0" w:afterAutospacing="0"/>
        <w:ind w:left="0" w:right="0"/>
        <w:jc w:val="both"/>
        <w:rPr>
          <w:rFonts w:hint="default" w:ascii="Times New Roman" w:hAnsi="Times New Roman" w:cs="Times New Roman"/>
          <w:sz w:val="28"/>
          <w:szCs w:val="28"/>
        </w:rPr>
      </w:pPr>
      <w:r>
        <w:rPr>
          <w:rFonts w:hint="default" w:ascii="Times New Roman" w:hAnsi="Times New Roman" w:eastAsia="SimSun" w:cs="Times New Roman"/>
          <w:kern w:val="2"/>
          <w:sz w:val="28"/>
          <w:szCs w:val="28"/>
          <w:lang w:val="en-US" w:eastAsia="zh-CN" w:bidi="ar"/>
        </w:rPr>
        <w:t>·</w:t>
      </w:r>
      <w:r>
        <w:rPr>
          <w:rFonts w:hint="default" w:ascii="Times New Roman" w:hAnsi="Times New Roman" w:eastAsia="SimSun" w:cs="Times New Roman"/>
          <w:kern w:val="2"/>
          <w:sz w:val="28"/>
          <w:szCs w:val="28"/>
          <w:lang w:val="en-US" w:eastAsia="zh-CN" w:bidi="ar"/>
        </w:rPr>
        <w:t xml:space="preserve">  </w:t>
      </w:r>
      <w:r>
        <w:rPr>
          <w:rStyle w:val="92"/>
          <w:rFonts w:hint="default" w:ascii="Times New Roman" w:hAnsi="Times New Roman" w:cs="Times New Roman"/>
          <w:sz w:val="28"/>
          <w:szCs w:val="28"/>
        </w:rPr>
        <w:t>Cụ thể &amp; Cấu trúc:</w:t>
      </w:r>
      <w:r>
        <w:rPr>
          <w:rFonts w:hint="default" w:ascii="Times New Roman" w:hAnsi="Times New Roman" w:cs="Times New Roman"/>
          <w:sz w:val="28"/>
          <w:szCs w:val="28"/>
        </w:rPr>
        <w:t xml:space="preserve"> Rõ ràng, định dạng theo yêu cầu, có case study giả định chi tiết.</w:t>
      </w:r>
    </w:p>
    <w:p w14:paraId="65B16306">
      <w:pPr>
        <w:keepNext w:val="0"/>
        <w:keepLines w:val="0"/>
        <w:widowControl/>
        <w:suppressLineNumbers w:val="0"/>
        <w:spacing w:before="0" w:beforeAutospacing="0" w:after="0" w:afterAutospacing="0"/>
        <w:ind w:left="0" w:right="0"/>
        <w:jc w:val="both"/>
        <w:rPr>
          <w:rFonts w:hint="default" w:ascii="Times New Roman" w:hAnsi="Times New Roman" w:cs="Times New Roman"/>
          <w:sz w:val="28"/>
          <w:szCs w:val="28"/>
        </w:rPr>
      </w:pPr>
    </w:p>
    <w:p w14:paraId="1A82EA98">
      <w:pPr>
        <w:keepNext w:val="0"/>
        <w:keepLines w:val="0"/>
        <w:widowControl/>
        <w:suppressLineNumbers w:val="0"/>
        <w:spacing w:before="0" w:beforeAutospacing="0" w:after="0" w:afterAutospacing="0"/>
        <w:ind w:left="0" w:right="0"/>
        <w:jc w:val="both"/>
        <w:rPr>
          <w:rFonts w:hint="default" w:ascii="Times New Roman" w:hAnsi="Times New Roman" w:cs="Times New Roman"/>
          <w:sz w:val="28"/>
          <w:szCs w:val="28"/>
        </w:rPr>
      </w:pPr>
      <w:r>
        <w:rPr>
          <w:rFonts w:hint="default" w:ascii="Times New Roman" w:hAnsi="Times New Roman" w:eastAsia="SimSun" w:cs="Times New Roman"/>
          <w:kern w:val="2"/>
          <w:sz w:val="28"/>
          <w:szCs w:val="28"/>
          <w:lang w:val="en-US" w:eastAsia="zh-CN" w:bidi="ar"/>
        </w:rPr>
        <w:t>·</w:t>
      </w:r>
      <w:r>
        <w:rPr>
          <w:rFonts w:hint="default" w:ascii="Times New Roman" w:hAnsi="Times New Roman" w:eastAsia="SimSun" w:cs="Times New Roman"/>
          <w:kern w:val="2"/>
          <w:sz w:val="28"/>
          <w:szCs w:val="28"/>
          <w:lang w:val="en-US" w:eastAsia="zh-CN" w:bidi="ar"/>
        </w:rPr>
        <w:t xml:space="preserve">  </w:t>
      </w:r>
      <w:r>
        <w:rPr>
          <w:rStyle w:val="92"/>
          <w:rFonts w:hint="default" w:ascii="Times New Roman" w:hAnsi="Times New Roman" w:cs="Times New Roman"/>
          <w:sz w:val="28"/>
          <w:szCs w:val="28"/>
        </w:rPr>
        <w:t>Tính áp dụng ở VN:</w:t>
      </w:r>
      <w:r>
        <w:rPr>
          <w:rFonts w:hint="default" w:ascii="Times New Roman" w:hAnsi="Times New Roman" w:cs="Times New Roman"/>
          <w:sz w:val="28"/>
          <w:szCs w:val="28"/>
        </w:rPr>
        <w:t xml:space="preserve"> Có ví dụ giả định liên quan VN — hữu dụng cho giáo viên/học sinh VN.</w:t>
      </w:r>
    </w:p>
    <w:p w14:paraId="6C065D71">
      <w:pPr>
        <w:keepNext w:val="0"/>
        <w:keepLines w:val="0"/>
        <w:widowControl/>
        <w:suppressLineNumbers w:val="0"/>
        <w:spacing w:before="0" w:beforeAutospacing="0" w:after="0" w:afterAutospacing="0"/>
        <w:ind w:left="0" w:right="0"/>
        <w:jc w:val="both"/>
        <w:rPr>
          <w:rFonts w:hint="default" w:ascii="Times New Roman" w:hAnsi="Times New Roman" w:cs="Times New Roman"/>
          <w:sz w:val="28"/>
          <w:szCs w:val="28"/>
        </w:rPr>
      </w:pPr>
    </w:p>
    <w:p w14:paraId="6CE58B9B">
      <w:pPr>
        <w:keepNext w:val="0"/>
        <w:keepLines w:val="0"/>
        <w:widowControl/>
        <w:suppressLineNumbers w:val="0"/>
        <w:spacing w:before="0" w:beforeAutospacing="0" w:after="0" w:afterAutospacing="0"/>
        <w:ind w:left="0" w:right="0"/>
        <w:jc w:val="both"/>
        <w:rPr>
          <w:rFonts w:hint="default" w:ascii="Times New Roman" w:hAnsi="Times New Roman" w:cs="Times New Roman"/>
          <w:sz w:val="28"/>
          <w:szCs w:val="28"/>
        </w:rPr>
      </w:pPr>
      <w:r>
        <w:rPr>
          <w:rFonts w:hint="default" w:ascii="Times New Roman" w:hAnsi="Times New Roman" w:eastAsia="SimSun" w:cs="Times New Roman"/>
          <w:kern w:val="2"/>
          <w:sz w:val="28"/>
          <w:szCs w:val="28"/>
          <w:lang w:val="en-US" w:eastAsia="zh-CN" w:bidi="ar"/>
        </w:rPr>
        <w:t>·</w:t>
      </w:r>
      <w:r>
        <w:rPr>
          <w:rFonts w:hint="default" w:ascii="Times New Roman" w:hAnsi="Times New Roman" w:eastAsia="SimSun" w:cs="Times New Roman"/>
          <w:kern w:val="2"/>
          <w:sz w:val="28"/>
          <w:szCs w:val="28"/>
          <w:lang w:val="en-US" w:eastAsia="zh-CN" w:bidi="ar"/>
        </w:rPr>
        <w:t xml:space="preserve">  </w:t>
      </w:r>
      <w:r>
        <w:rPr>
          <w:rStyle w:val="92"/>
          <w:rFonts w:hint="default" w:ascii="Times New Roman" w:hAnsi="Times New Roman" w:cs="Times New Roman"/>
          <w:sz w:val="28"/>
          <w:szCs w:val="28"/>
        </w:rPr>
        <w:t>Hành động thực tế:</w:t>
      </w:r>
      <w:r>
        <w:rPr>
          <w:rFonts w:hint="default" w:ascii="Times New Roman" w:hAnsi="Times New Roman" w:cs="Times New Roman"/>
          <w:sz w:val="28"/>
          <w:szCs w:val="28"/>
        </w:rPr>
        <w:t xml:space="preserve"> Bài tập có bước cụ thể — rất tốt để học sinh làm.</w:t>
      </w:r>
    </w:p>
    <w:p w14:paraId="6835A62F">
      <w:pPr>
        <w:keepNext w:val="0"/>
        <w:keepLines w:val="0"/>
        <w:widowControl/>
        <w:suppressLineNumbers w:val="0"/>
        <w:spacing w:before="0" w:beforeAutospacing="0" w:after="0" w:afterAutospacing="0"/>
        <w:ind w:left="0" w:right="0"/>
        <w:jc w:val="both"/>
        <w:rPr>
          <w:rFonts w:hint="default" w:ascii="Times New Roman" w:hAnsi="Times New Roman" w:cs="Times New Roman"/>
          <w:sz w:val="28"/>
          <w:szCs w:val="28"/>
        </w:rPr>
      </w:pPr>
    </w:p>
    <w:p w14:paraId="74D6EDDB">
      <w:pPr>
        <w:keepNext w:val="0"/>
        <w:keepLines w:val="0"/>
        <w:widowControl/>
        <w:suppressLineNumbers w:val="0"/>
        <w:spacing w:before="0" w:beforeAutospacing="0" w:after="0" w:afterAutospacing="0"/>
        <w:ind w:left="0" w:right="0"/>
        <w:jc w:val="both"/>
        <w:rPr>
          <w:rFonts w:hint="default" w:ascii="Times New Roman" w:hAnsi="Times New Roman" w:cs="Times New Roman"/>
          <w:sz w:val="28"/>
          <w:szCs w:val="28"/>
        </w:rPr>
      </w:pPr>
      <w:r>
        <w:rPr>
          <w:rFonts w:hint="default" w:ascii="Times New Roman" w:hAnsi="Times New Roman" w:eastAsia="SimSun" w:cs="Times New Roman"/>
          <w:kern w:val="2"/>
          <w:sz w:val="28"/>
          <w:szCs w:val="28"/>
          <w:lang w:val="en-US" w:eastAsia="zh-CN" w:bidi="ar"/>
        </w:rPr>
        <w:t>·</w:t>
      </w:r>
      <w:r>
        <w:rPr>
          <w:rFonts w:hint="default" w:ascii="Times New Roman" w:hAnsi="Times New Roman" w:eastAsia="SimSun" w:cs="Times New Roman"/>
          <w:kern w:val="2"/>
          <w:sz w:val="28"/>
          <w:szCs w:val="28"/>
          <w:lang w:val="en-US" w:eastAsia="zh-CN" w:bidi="ar"/>
        </w:rPr>
        <w:t xml:space="preserve">  </w:t>
      </w:r>
      <w:r>
        <w:rPr>
          <w:rStyle w:val="92"/>
          <w:rFonts w:hint="default" w:ascii="Times New Roman" w:hAnsi="Times New Roman" w:cs="Times New Roman"/>
          <w:sz w:val="28"/>
          <w:szCs w:val="28"/>
        </w:rPr>
        <w:t>Vấn đề còn thiếu:</w:t>
      </w:r>
      <w:r>
        <w:rPr>
          <w:rFonts w:hint="default" w:ascii="Times New Roman" w:hAnsi="Times New Roman" w:cs="Times New Roman"/>
          <w:sz w:val="28"/>
          <w:szCs w:val="28"/>
        </w:rPr>
        <w:t xml:space="preserve"> Nếu cần </w:t>
      </w:r>
      <w:r>
        <w:rPr>
          <w:rStyle w:val="92"/>
          <w:rFonts w:hint="default" w:ascii="Times New Roman" w:hAnsi="Times New Roman" w:cs="Times New Roman"/>
          <w:sz w:val="28"/>
          <w:szCs w:val="28"/>
        </w:rPr>
        <w:t>ví dụ thực tế có tên công ty/trường</w:t>
      </w:r>
      <w:r>
        <w:rPr>
          <w:rFonts w:hint="default" w:ascii="Times New Roman" w:hAnsi="Times New Roman" w:cs="Times New Roman"/>
          <w:sz w:val="28"/>
          <w:szCs w:val="28"/>
        </w:rPr>
        <w:t xml:space="preserve"> hoặc </w:t>
      </w:r>
      <w:r>
        <w:rPr>
          <w:rStyle w:val="92"/>
          <w:rFonts w:hint="default" w:ascii="Times New Roman" w:hAnsi="Times New Roman" w:cs="Times New Roman"/>
          <w:sz w:val="28"/>
          <w:szCs w:val="28"/>
        </w:rPr>
        <w:t>số liệu thực</w:t>
      </w:r>
      <w:r>
        <w:rPr>
          <w:rFonts w:hint="default" w:ascii="Times New Roman" w:hAnsi="Times New Roman" w:cs="Times New Roman"/>
          <w:sz w:val="28"/>
          <w:szCs w:val="28"/>
        </w:rPr>
        <w:t xml:space="preserve"> thì cần tra cứu nguồn — lúc đó phải dùng web để lấy dữ liệu thật. Hiện vẫn là giả định/khái quát.</w:t>
      </w:r>
    </w:p>
    <w:p w14:paraId="4160A17B">
      <w:pPr>
        <w:keepNext w:val="0"/>
        <w:keepLines w:val="0"/>
        <w:widowControl/>
        <w:suppressLineNumbers w:val="0"/>
        <w:spacing w:before="0" w:beforeAutospacing="0" w:after="0" w:afterAutospacing="0"/>
        <w:ind w:left="0" w:right="0"/>
        <w:jc w:val="both"/>
        <w:rPr>
          <w:rFonts w:hint="default" w:ascii="Times New Roman" w:hAnsi="Times New Roman" w:cs="Times New Roman"/>
          <w:sz w:val="28"/>
          <w:szCs w:val="28"/>
        </w:rPr>
      </w:pPr>
    </w:p>
    <w:p w14:paraId="01366AE9">
      <w:pPr>
        <w:keepNext w:val="0"/>
        <w:keepLines w:val="0"/>
        <w:widowControl/>
        <w:suppressLineNumbers w:val="0"/>
        <w:spacing w:before="0" w:beforeAutospacing="0" w:after="0" w:afterAutospacing="0"/>
        <w:ind w:left="0" w:right="0"/>
        <w:jc w:val="both"/>
        <w:rPr>
          <w:rFonts w:hint="default" w:ascii="Times New Roman" w:hAnsi="Times New Roman" w:cs="Times New Roman"/>
          <w:sz w:val="28"/>
          <w:szCs w:val="28"/>
        </w:rPr>
      </w:pPr>
      <w:r>
        <w:rPr>
          <w:rFonts w:hint="default" w:ascii="Times New Roman" w:hAnsi="Times New Roman" w:eastAsia="SimSun" w:cs="Times New Roman"/>
          <w:kern w:val="2"/>
          <w:sz w:val="28"/>
          <w:szCs w:val="28"/>
          <w:lang w:val="en-US" w:eastAsia="zh-CN" w:bidi="ar"/>
        </w:rPr>
        <w:t>·</w:t>
      </w:r>
      <w:r>
        <w:rPr>
          <w:rFonts w:hint="default" w:ascii="Times New Roman" w:hAnsi="Times New Roman" w:eastAsia="SimSun" w:cs="Times New Roman"/>
          <w:kern w:val="2"/>
          <w:sz w:val="28"/>
          <w:szCs w:val="28"/>
          <w:lang w:val="en-US" w:eastAsia="zh-CN" w:bidi="ar"/>
        </w:rPr>
        <w:t xml:space="preserve">  </w:t>
      </w:r>
      <w:r>
        <w:rPr>
          <w:rStyle w:val="92"/>
          <w:rFonts w:hint="default" w:ascii="Times New Roman" w:hAnsi="Times New Roman" w:cs="Times New Roman"/>
          <w:sz w:val="28"/>
          <w:szCs w:val="28"/>
        </w:rPr>
        <w:t>Điểm (mức độ hữu dụng cho bài tập của học sinh):</w:t>
      </w:r>
      <w:r>
        <w:rPr>
          <w:rFonts w:hint="default" w:ascii="Times New Roman" w:hAnsi="Times New Roman" w:cs="Times New Roman"/>
          <w:sz w:val="28"/>
          <w:szCs w:val="28"/>
        </w:rPr>
        <w:t xml:space="preserve"> 9/10</w:t>
      </w:r>
    </w:p>
    <w:p w14:paraId="47BEC230">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8"/>
          <w:szCs w:val="28"/>
          <w:lang w:val="en-US"/>
        </w:rPr>
      </w:pPr>
    </w:p>
    <w:p w14:paraId="63FB1756">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8"/>
          <w:szCs w:val="28"/>
          <w:lang w:val="en-US"/>
        </w:rPr>
      </w:pPr>
    </w:p>
    <w:p w14:paraId="6F518590">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8"/>
          <w:szCs w:val="28"/>
          <w:lang w:val="en-US"/>
        </w:rPr>
      </w:pPr>
    </w:p>
    <w:p w14:paraId="54FB74D4">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8"/>
          <w:szCs w:val="28"/>
          <w:lang w:val="en-US"/>
        </w:rPr>
      </w:pPr>
    </w:p>
    <w:p w14:paraId="23F3F4E4">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8"/>
          <w:szCs w:val="28"/>
          <w:lang w:val="en-US"/>
        </w:rPr>
      </w:pPr>
    </w:p>
    <w:p w14:paraId="43291150">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8"/>
          <w:szCs w:val="28"/>
          <w:lang w:val="en-US"/>
        </w:rPr>
      </w:pPr>
    </w:p>
    <w:p w14:paraId="720DF092">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8"/>
          <w:szCs w:val="28"/>
          <w:lang w:val="en-US"/>
        </w:rPr>
      </w:pPr>
    </w:p>
    <w:p w14:paraId="071408D6">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8"/>
          <w:szCs w:val="28"/>
          <w:lang w:val="en-US"/>
        </w:rPr>
      </w:pPr>
    </w:p>
    <w:p w14:paraId="6D5443F7">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8"/>
          <w:szCs w:val="28"/>
          <w:lang w:val="en-US"/>
        </w:rPr>
      </w:pPr>
    </w:p>
    <w:p w14:paraId="6B94F684">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8"/>
          <w:szCs w:val="28"/>
          <w:lang w:val="en-US"/>
        </w:rPr>
      </w:pPr>
    </w:p>
    <w:p w14:paraId="21951811">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Câu 4:</w:t>
      </w:r>
    </w:p>
    <w:p w14:paraId="7835899E">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8"/>
          <w:szCs w:val="28"/>
          <w:lang w:val="en-US"/>
        </w:rPr>
      </w:pP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090"/>
        <w:gridCol w:w="2842"/>
        <w:gridCol w:w="2727"/>
        <w:gridCol w:w="2785"/>
      </w:tblGrid>
      <w:tr w14:paraId="49B486C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1045" w:type="dxa"/>
            <w:shd w:val="clear"/>
            <w:vAlign w:val="center"/>
          </w:tcPr>
          <w:p w14:paraId="539388BA">
            <w:pPr>
              <w:keepNext w:val="0"/>
              <w:keepLines w:val="0"/>
              <w:widowControl/>
              <w:suppressLineNumbers w:val="0"/>
              <w:jc w:val="center"/>
              <w:rPr>
                <w:rFonts w:hint="default" w:ascii="Times New Roman" w:hAnsi="Times New Roman" w:cs="Times New Roman"/>
                <w:b/>
                <w:bCs/>
                <w:sz w:val="28"/>
                <w:szCs w:val="28"/>
              </w:rPr>
            </w:pPr>
            <w:r>
              <w:rPr>
                <w:rFonts w:hint="default" w:ascii="Times New Roman" w:hAnsi="Times New Roman" w:eastAsia="SimSun" w:cs="Times New Roman"/>
                <w:b/>
                <w:bCs/>
                <w:kern w:val="0"/>
                <w:sz w:val="28"/>
                <w:szCs w:val="28"/>
                <w:lang w:val="en-US" w:eastAsia="zh-CN" w:bidi="ar"/>
              </w:rPr>
              <w:t>Công cụ</w:t>
            </w:r>
          </w:p>
        </w:tc>
        <w:tc>
          <w:tcPr>
            <w:tcW w:w="2812" w:type="dxa"/>
            <w:shd w:val="clear"/>
            <w:vAlign w:val="center"/>
          </w:tcPr>
          <w:p w14:paraId="59ACD883">
            <w:pPr>
              <w:keepNext w:val="0"/>
              <w:keepLines w:val="0"/>
              <w:widowControl/>
              <w:suppressLineNumbers w:val="0"/>
              <w:jc w:val="center"/>
              <w:rPr>
                <w:rFonts w:hint="default" w:ascii="Times New Roman" w:hAnsi="Times New Roman" w:cs="Times New Roman"/>
                <w:b/>
                <w:bCs/>
                <w:sz w:val="28"/>
                <w:szCs w:val="28"/>
              </w:rPr>
            </w:pPr>
            <w:r>
              <w:rPr>
                <w:rFonts w:hint="default" w:ascii="Times New Roman" w:hAnsi="Times New Roman" w:eastAsia="SimSun" w:cs="Times New Roman"/>
                <w:b/>
                <w:bCs/>
                <w:kern w:val="0"/>
                <w:sz w:val="28"/>
                <w:szCs w:val="28"/>
                <w:lang w:val="en-US" w:eastAsia="zh-CN" w:bidi="ar"/>
              </w:rPr>
              <w:t>Ưu điểm</w:t>
            </w:r>
          </w:p>
        </w:tc>
        <w:tc>
          <w:tcPr>
            <w:tcW w:w="2697" w:type="dxa"/>
            <w:shd w:val="clear"/>
            <w:vAlign w:val="center"/>
          </w:tcPr>
          <w:p w14:paraId="315D8A9C">
            <w:pPr>
              <w:keepNext w:val="0"/>
              <w:keepLines w:val="0"/>
              <w:widowControl/>
              <w:suppressLineNumbers w:val="0"/>
              <w:jc w:val="center"/>
              <w:rPr>
                <w:rFonts w:hint="default" w:ascii="Times New Roman" w:hAnsi="Times New Roman" w:cs="Times New Roman"/>
                <w:b/>
                <w:bCs/>
                <w:sz w:val="28"/>
                <w:szCs w:val="28"/>
              </w:rPr>
            </w:pPr>
            <w:r>
              <w:rPr>
                <w:rFonts w:hint="default" w:ascii="Times New Roman" w:hAnsi="Times New Roman" w:eastAsia="SimSun" w:cs="Times New Roman"/>
                <w:b/>
                <w:bCs/>
                <w:kern w:val="0"/>
                <w:sz w:val="28"/>
                <w:szCs w:val="28"/>
                <w:lang w:val="en-US" w:eastAsia="zh-CN" w:bidi="ar"/>
              </w:rPr>
              <w:t>Nhược điểm</w:t>
            </w:r>
          </w:p>
        </w:tc>
        <w:tc>
          <w:tcPr>
            <w:tcW w:w="2740" w:type="dxa"/>
            <w:shd w:val="clear"/>
            <w:vAlign w:val="center"/>
          </w:tcPr>
          <w:p w14:paraId="6B0BD070">
            <w:pPr>
              <w:keepNext w:val="0"/>
              <w:keepLines w:val="0"/>
              <w:widowControl/>
              <w:suppressLineNumbers w:val="0"/>
              <w:jc w:val="center"/>
              <w:rPr>
                <w:rFonts w:hint="default" w:ascii="Times New Roman" w:hAnsi="Times New Roman" w:cs="Times New Roman"/>
                <w:b/>
                <w:bCs/>
                <w:sz w:val="28"/>
                <w:szCs w:val="28"/>
              </w:rPr>
            </w:pPr>
            <w:r>
              <w:rPr>
                <w:rFonts w:hint="default" w:ascii="Times New Roman" w:hAnsi="Times New Roman" w:eastAsia="SimSun" w:cs="Times New Roman"/>
                <w:b/>
                <w:bCs/>
                <w:kern w:val="0"/>
                <w:sz w:val="28"/>
                <w:szCs w:val="28"/>
                <w:lang w:val="en-US" w:eastAsia="zh-CN" w:bidi="ar"/>
              </w:rPr>
              <w:t>Phù hợp với ai</w:t>
            </w:r>
          </w:p>
        </w:tc>
      </w:tr>
      <w:tr w14:paraId="6CB014E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1045" w:type="dxa"/>
            <w:shd w:val="clear"/>
            <w:vAlign w:val="center"/>
          </w:tcPr>
          <w:p w14:paraId="012F89E3">
            <w:pPr>
              <w:keepNext w:val="0"/>
              <w:keepLines w:val="0"/>
              <w:widowControl/>
              <w:suppressLineNumbers w:val="0"/>
              <w:jc w:val="left"/>
              <w:rPr>
                <w:rFonts w:hint="default" w:ascii="Times New Roman" w:hAnsi="Times New Roman" w:cs="Times New Roman"/>
                <w:sz w:val="28"/>
                <w:szCs w:val="28"/>
              </w:rPr>
            </w:pPr>
            <w:r>
              <w:rPr>
                <w:rStyle w:val="92"/>
                <w:rFonts w:hint="default" w:ascii="Times New Roman" w:hAnsi="Times New Roman" w:eastAsia="SimSun" w:cs="Times New Roman"/>
                <w:kern w:val="0"/>
                <w:sz w:val="28"/>
                <w:szCs w:val="28"/>
                <w:lang w:val="en-US" w:eastAsia="zh-CN" w:bidi="ar"/>
              </w:rPr>
              <w:t>Trello</w:t>
            </w:r>
          </w:p>
        </w:tc>
        <w:tc>
          <w:tcPr>
            <w:tcW w:w="2812" w:type="dxa"/>
            <w:shd w:val="clear"/>
            <w:vAlign w:val="center"/>
          </w:tcPr>
          <w:p w14:paraId="5733B9B6">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Giao diện trực quan (Kanban) - Dễ dùng - Có bản free đủ tốt</w:t>
            </w:r>
          </w:p>
        </w:tc>
        <w:tc>
          <w:tcPr>
            <w:tcW w:w="2697" w:type="dxa"/>
            <w:shd w:val="clear"/>
            <w:vAlign w:val="center"/>
          </w:tcPr>
          <w:p w14:paraId="46A2910C">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Hạn chế về ghi chú, quản lý kiến thức - Thiếu tùy biến sâu</w:t>
            </w:r>
          </w:p>
        </w:tc>
        <w:tc>
          <w:tcPr>
            <w:tcW w:w="2740" w:type="dxa"/>
            <w:shd w:val="clear"/>
            <w:vAlign w:val="center"/>
          </w:tcPr>
          <w:p w14:paraId="5FF78F83">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Nhóm dự án nhỏ, startup, team thích quản lý theo bảng việc</w:t>
            </w:r>
          </w:p>
        </w:tc>
      </w:tr>
      <w:tr w14:paraId="4EAD2C9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1045" w:type="dxa"/>
            <w:shd w:val="clear"/>
            <w:vAlign w:val="center"/>
          </w:tcPr>
          <w:p w14:paraId="2DFA8AF9">
            <w:pPr>
              <w:keepNext w:val="0"/>
              <w:keepLines w:val="0"/>
              <w:widowControl/>
              <w:suppressLineNumbers w:val="0"/>
              <w:jc w:val="left"/>
              <w:rPr>
                <w:rFonts w:hint="default" w:ascii="Times New Roman" w:hAnsi="Times New Roman" w:cs="Times New Roman"/>
                <w:sz w:val="28"/>
                <w:szCs w:val="28"/>
              </w:rPr>
            </w:pPr>
            <w:r>
              <w:rPr>
                <w:rStyle w:val="92"/>
                <w:rFonts w:hint="default" w:ascii="Times New Roman" w:hAnsi="Times New Roman" w:eastAsia="SimSun" w:cs="Times New Roman"/>
                <w:kern w:val="0"/>
                <w:sz w:val="28"/>
                <w:szCs w:val="28"/>
                <w:lang w:val="en-US" w:eastAsia="zh-CN" w:bidi="ar"/>
              </w:rPr>
              <w:t>Notion</w:t>
            </w:r>
          </w:p>
        </w:tc>
        <w:tc>
          <w:tcPr>
            <w:tcW w:w="2812" w:type="dxa"/>
            <w:shd w:val="clear"/>
            <w:vAlign w:val="center"/>
          </w:tcPr>
          <w:p w14:paraId="1F41D7BB">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Rất linh hoạt (database, wiki, notes) - Hỗ trợ template đa dạng</w:t>
            </w:r>
          </w:p>
        </w:tc>
        <w:tc>
          <w:tcPr>
            <w:tcW w:w="2697" w:type="dxa"/>
            <w:shd w:val="clear"/>
            <w:vAlign w:val="center"/>
          </w:tcPr>
          <w:p w14:paraId="23D670AB">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Dễ rối nếu không biết tổ chức - Học cách dùng hơi mất thời gian</w:t>
            </w:r>
          </w:p>
        </w:tc>
        <w:tc>
          <w:tcPr>
            <w:tcW w:w="2740" w:type="dxa"/>
            <w:shd w:val="clear"/>
            <w:vAlign w:val="center"/>
          </w:tcPr>
          <w:p w14:paraId="34279690">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Người thích “all-in-one workspace”, học sinh, freelancer</w:t>
            </w:r>
          </w:p>
        </w:tc>
      </w:tr>
      <w:tr w14:paraId="0491B08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1045" w:type="dxa"/>
            <w:shd w:val="clear"/>
            <w:vAlign w:val="center"/>
          </w:tcPr>
          <w:p w14:paraId="446BFC81">
            <w:pPr>
              <w:keepNext w:val="0"/>
              <w:keepLines w:val="0"/>
              <w:widowControl/>
              <w:suppressLineNumbers w:val="0"/>
              <w:jc w:val="left"/>
              <w:rPr>
                <w:rFonts w:hint="default" w:ascii="Times New Roman" w:hAnsi="Times New Roman" w:cs="Times New Roman"/>
                <w:sz w:val="28"/>
                <w:szCs w:val="28"/>
              </w:rPr>
            </w:pPr>
            <w:r>
              <w:rPr>
                <w:rStyle w:val="92"/>
                <w:rFonts w:hint="default" w:ascii="Times New Roman" w:hAnsi="Times New Roman" w:eastAsia="SimSun" w:cs="Times New Roman"/>
                <w:kern w:val="0"/>
                <w:sz w:val="28"/>
                <w:szCs w:val="28"/>
                <w:lang w:val="en-US" w:eastAsia="zh-CN" w:bidi="ar"/>
              </w:rPr>
              <w:t>Google Keep</w:t>
            </w:r>
          </w:p>
        </w:tc>
        <w:tc>
          <w:tcPr>
            <w:tcW w:w="2812" w:type="dxa"/>
            <w:shd w:val="clear"/>
            <w:vAlign w:val="center"/>
          </w:tcPr>
          <w:p w14:paraId="313C6359">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Ghi chú nhanh, đơn giản - Đồng bộ Google Account - Có voice note</w:t>
            </w:r>
          </w:p>
        </w:tc>
        <w:tc>
          <w:tcPr>
            <w:tcW w:w="2697" w:type="dxa"/>
            <w:shd w:val="clear"/>
            <w:vAlign w:val="center"/>
          </w:tcPr>
          <w:p w14:paraId="64BE808E">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Không phù hợp cho dự án lớn - Không có cấu trúc phức tạp (task, board)</w:t>
            </w:r>
          </w:p>
        </w:tc>
        <w:tc>
          <w:tcPr>
            <w:tcW w:w="2740" w:type="dxa"/>
            <w:shd w:val="clear"/>
            <w:vAlign w:val="center"/>
          </w:tcPr>
          <w:p w14:paraId="58E5D972">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Cá nhân cần ghi chú nhanh, người dùng hệ sinh thái Google</w:t>
            </w:r>
          </w:p>
        </w:tc>
      </w:tr>
    </w:tbl>
    <w:p w14:paraId="71C7B64F">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sz w:val="28"/>
          <w:szCs w:val="28"/>
          <w:lang w:val="en-US"/>
        </w:rPr>
      </w:pPr>
    </w:p>
    <w:p w14:paraId="25FE5116">
      <w:pPr>
        <w:pStyle w:val="3"/>
        <w:keepNext w:val="0"/>
        <w:keepLines w:val="0"/>
        <w:widowControl/>
        <w:suppressLineNumbers w:val="0"/>
        <w:rPr>
          <w:rFonts w:hint="default" w:ascii="Times New Roman" w:hAnsi="Times New Roman" w:cs="Times New Roman"/>
          <w:sz w:val="28"/>
          <w:szCs w:val="28"/>
          <w:lang w:val="en-US"/>
        </w:rPr>
      </w:pPr>
      <w:r>
        <w:rPr>
          <w:rFonts w:hint="default" w:ascii="Times New Roman" w:hAnsi="Times New Roman" w:cs="Times New Roman"/>
          <w:sz w:val="28"/>
          <w:szCs w:val="28"/>
        </w:rPr>
        <w:t>Nhậ</w:t>
      </w:r>
      <w:r>
        <w:rPr>
          <w:rFonts w:hint="default" w:ascii="Times New Roman" w:hAnsi="Times New Roman" w:cs="Times New Roman"/>
          <w:sz w:val="28"/>
          <w:szCs w:val="28"/>
          <w:lang w:val="en-US"/>
        </w:rPr>
        <w:t>n</w:t>
      </w:r>
      <w:r>
        <w:rPr>
          <w:rFonts w:hint="default" w:ascii="Times New Roman" w:hAnsi="Times New Roman" w:cs="Times New Roman"/>
          <w:sz w:val="28"/>
          <w:szCs w:val="28"/>
        </w:rPr>
        <w:t xml:space="preserve"> xét so sánh Prompt</w:t>
      </w:r>
      <w:r>
        <w:rPr>
          <w:rFonts w:hint="default" w:ascii="Times New Roman" w:hAnsi="Times New Roman" w:cs="Times New Roman"/>
          <w:sz w:val="28"/>
          <w:szCs w:val="28"/>
          <w:lang w:val="en-US"/>
        </w:rPr>
        <w:t>:</w:t>
      </w:r>
    </w:p>
    <w:p w14:paraId="4F6AF83A">
      <w:pPr>
        <w:pStyle w:val="85"/>
        <w:keepNext w:val="0"/>
        <w:keepLines w:val="0"/>
        <w:widowControl/>
        <w:suppressLineNumbers w:val="0"/>
        <w:rPr>
          <w:rFonts w:hint="default" w:ascii="Times New Roman" w:hAnsi="Times New Roman" w:cs="Times New Roman"/>
          <w:sz w:val="28"/>
          <w:szCs w:val="28"/>
        </w:rPr>
      </w:pPr>
      <w:r>
        <w:rPr>
          <w:rStyle w:val="92"/>
          <w:rFonts w:hint="default" w:ascii="Times New Roman" w:hAnsi="Times New Roman" w:cs="Times New Roman"/>
          <w:sz w:val="28"/>
          <w:szCs w:val="28"/>
        </w:rPr>
        <w:t>Prompt chỉnh sửa hữu ích hơn</w:t>
      </w:r>
      <w:r>
        <w:rPr>
          <w:rFonts w:hint="default" w:ascii="Times New Roman" w:hAnsi="Times New Roman" w:cs="Times New Roman"/>
          <w:sz w:val="28"/>
          <w:szCs w:val="28"/>
        </w:rPr>
        <w:t xml:space="preserve"> vì:</w:t>
      </w:r>
    </w:p>
    <w:p w14:paraId="39605910">
      <w:pPr>
        <w:keepNext w:val="0"/>
        <w:keepLines w:val="0"/>
        <w:widowControl/>
        <w:suppressLineNumbers w:val="0"/>
        <w:spacing w:before="0" w:beforeAutospacing="0" w:after="0" w:afterAutospacing="0"/>
        <w:ind w:left="0" w:right="0"/>
        <w:jc w:val="both"/>
        <w:rPr>
          <w:rFonts w:hint="default" w:ascii="Times New Roman" w:hAnsi="Times New Roman" w:cs="Times New Roman"/>
          <w:sz w:val="28"/>
          <w:szCs w:val="28"/>
        </w:rPr>
      </w:pPr>
      <w:r>
        <w:rPr>
          <w:rFonts w:hint="default" w:ascii="Times New Roman" w:hAnsi="Times New Roman" w:eastAsia="SimSun" w:cs="Times New Roman"/>
          <w:kern w:val="2"/>
          <w:sz w:val="28"/>
          <w:szCs w:val="28"/>
          <w:lang w:val="en-US" w:eastAsia="zh-CN" w:bidi="ar"/>
        </w:rPr>
        <w:t>·</w:t>
      </w:r>
      <w:r>
        <w:rPr>
          <w:rFonts w:hint="default" w:ascii="Times New Roman" w:hAnsi="Times New Roman" w:eastAsia="SimSun" w:cs="Times New Roman"/>
          <w:kern w:val="2"/>
          <w:sz w:val="28"/>
          <w:szCs w:val="28"/>
          <w:lang w:val="en-US" w:eastAsia="zh-CN" w:bidi="ar"/>
        </w:rPr>
        <w:t xml:space="preserve">  </w:t>
      </w:r>
      <w:r>
        <w:rPr>
          <w:rFonts w:hint="default" w:ascii="Times New Roman" w:hAnsi="Times New Roman" w:cs="Times New Roman"/>
          <w:sz w:val="28"/>
          <w:szCs w:val="28"/>
        </w:rPr>
        <w:t>Ép AI trình bày theo bảng → trực quan, dễ đọc, dễ đối chiếu.</w:t>
      </w:r>
    </w:p>
    <w:p w14:paraId="3A108FEF">
      <w:pPr>
        <w:keepNext w:val="0"/>
        <w:keepLines w:val="0"/>
        <w:widowControl/>
        <w:suppressLineNumbers w:val="0"/>
        <w:spacing w:before="0" w:beforeAutospacing="0" w:after="0" w:afterAutospacing="0"/>
        <w:ind w:left="0" w:right="0"/>
        <w:jc w:val="both"/>
        <w:rPr>
          <w:rFonts w:hint="default" w:ascii="Times New Roman" w:hAnsi="Times New Roman" w:cs="Times New Roman"/>
          <w:sz w:val="28"/>
          <w:szCs w:val="28"/>
        </w:rPr>
      </w:pPr>
    </w:p>
    <w:p w14:paraId="0CDA5CA5">
      <w:pPr>
        <w:keepNext w:val="0"/>
        <w:keepLines w:val="0"/>
        <w:widowControl/>
        <w:suppressLineNumbers w:val="0"/>
        <w:spacing w:before="0" w:beforeAutospacing="0" w:after="0" w:afterAutospacing="0"/>
        <w:ind w:left="0" w:right="0"/>
        <w:jc w:val="both"/>
        <w:rPr>
          <w:rFonts w:hint="default" w:ascii="Times New Roman" w:hAnsi="Times New Roman" w:cs="Times New Roman"/>
          <w:sz w:val="28"/>
          <w:szCs w:val="28"/>
        </w:rPr>
      </w:pPr>
      <w:r>
        <w:rPr>
          <w:rFonts w:hint="default" w:ascii="Times New Roman" w:hAnsi="Times New Roman" w:eastAsia="SimSun" w:cs="Times New Roman"/>
          <w:kern w:val="2"/>
          <w:sz w:val="28"/>
          <w:szCs w:val="28"/>
          <w:lang w:val="en-US" w:eastAsia="zh-CN" w:bidi="ar"/>
        </w:rPr>
        <w:t>·</w:t>
      </w:r>
      <w:r>
        <w:rPr>
          <w:rFonts w:hint="default" w:ascii="Times New Roman" w:hAnsi="Times New Roman" w:eastAsia="SimSun" w:cs="Times New Roman"/>
          <w:kern w:val="2"/>
          <w:sz w:val="28"/>
          <w:szCs w:val="28"/>
          <w:lang w:val="en-US" w:eastAsia="zh-CN" w:bidi="ar"/>
        </w:rPr>
        <w:t xml:space="preserve">  </w:t>
      </w:r>
      <w:r>
        <w:rPr>
          <w:rFonts w:hint="default" w:ascii="Times New Roman" w:hAnsi="Times New Roman" w:cs="Times New Roman"/>
          <w:sz w:val="28"/>
          <w:szCs w:val="28"/>
        </w:rPr>
        <w:t>Yêu cầu cụ thể (ưu, nhược, phù hợp) → đáp ứng đúng tiêu chí chọn công cụ.</w:t>
      </w:r>
    </w:p>
    <w:p w14:paraId="77464FFF">
      <w:pPr>
        <w:keepNext w:val="0"/>
        <w:keepLines w:val="0"/>
        <w:widowControl/>
        <w:suppressLineNumbers w:val="0"/>
        <w:spacing w:before="0" w:beforeAutospacing="0" w:after="0" w:afterAutospacing="0"/>
        <w:ind w:left="0" w:right="0"/>
        <w:jc w:val="both"/>
        <w:rPr>
          <w:rFonts w:hint="default" w:ascii="Times New Roman" w:hAnsi="Times New Roman" w:cs="Times New Roman"/>
          <w:sz w:val="28"/>
          <w:szCs w:val="28"/>
        </w:rPr>
      </w:pPr>
    </w:p>
    <w:p w14:paraId="65377CD2">
      <w:pPr>
        <w:keepNext w:val="0"/>
        <w:keepLines w:val="0"/>
        <w:widowControl/>
        <w:suppressLineNumbers w:val="0"/>
        <w:spacing w:before="0" w:beforeAutospacing="0" w:after="0" w:afterAutospacing="0"/>
        <w:ind w:left="0" w:right="0"/>
        <w:jc w:val="both"/>
        <w:rPr>
          <w:rFonts w:hint="default" w:ascii="Times New Roman" w:hAnsi="Times New Roman" w:cs="Times New Roman"/>
          <w:sz w:val="28"/>
          <w:szCs w:val="28"/>
        </w:rPr>
      </w:pPr>
      <w:r>
        <w:rPr>
          <w:rFonts w:hint="default" w:ascii="Times New Roman" w:hAnsi="Times New Roman" w:eastAsia="SimSun" w:cs="Times New Roman"/>
          <w:kern w:val="2"/>
          <w:sz w:val="28"/>
          <w:szCs w:val="28"/>
          <w:lang w:val="en-US" w:eastAsia="zh-CN" w:bidi="ar"/>
        </w:rPr>
        <w:t>·</w:t>
      </w:r>
      <w:r>
        <w:rPr>
          <w:rFonts w:hint="default" w:ascii="Times New Roman" w:hAnsi="Times New Roman" w:eastAsia="SimSun" w:cs="Times New Roman"/>
          <w:kern w:val="2"/>
          <w:sz w:val="28"/>
          <w:szCs w:val="28"/>
          <w:lang w:val="en-US" w:eastAsia="zh-CN" w:bidi="ar"/>
        </w:rPr>
        <w:t xml:space="preserve">  </w:t>
      </w:r>
      <w:r>
        <w:rPr>
          <w:rFonts w:hint="default" w:ascii="Times New Roman" w:hAnsi="Times New Roman" w:cs="Times New Roman"/>
          <w:sz w:val="28"/>
          <w:szCs w:val="28"/>
        </w:rPr>
        <w:t>Giảm tình trạng “vòng vo” → người dùng nhận ngay insight để quyết định.</w:t>
      </w:r>
    </w:p>
    <w:p w14:paraId="2EBF4B1F">
      <w:pPr>
        <w:pStyle w:val="85"/>
        <w:keepNext w:val="0"/>
        <w:keepLines w:val="0"/>
        <w:widowControl/>
        <w:suppressLineNumbers w:val="0"/>
        <w:rPr>
          <w:rFonts w:hint="default" w:ascii="Times New Roman" w:hAnsi="Times New Roman" w:cs="Times New Roman"/>
          <w:b w:val="0"/>
          <w:bCs w:val="0"/>
          <w:sz w:val="28"/>
          <w:szCs w:val="28"/>
          <w:lang w:val="en-US"/>
        </w:rPr>
      </w:pPr>
    </w:p>
    <w:p w14:paraId="726CBE65">
      <w:pPr>
        <w:pStyle w:val="85"/>
        <w:keepNext w:val="0"/>
        <w:keepLines w:val="0"/>
        <w:widowControl/>
        <w:suppressLineNumbers w:val="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Câu 5:</w:t>
      </w:r>
    </w:p>
    <w:p w14:paraId="649CF6D5">
      <w:pPr>
        <w:pStyle w:val="85"/>
        <w:keepNext w:val="0"/>
        <w:keepLines w:val="0"/>
        <w:widowControl/>
        <w:suppressLineNumbers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Prompt ban đầu:</w:t>
      </w:r>
    </w:p>
    <w:p w14:paraId="1F079ED1">
      <w:pPr>
        <w:pStyle w:val="85"/>
        <w:keepNext w:val="0"/>
        <w:keepLines w:val="0"/>
        <w:widowControl/>
        <w:suppressLineNumbers w:val="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Bạn là trợ lý lập kế hoạch cá nhân. Tôi có 3 giờ rảnh mỗi ngày. Hãy lập một kế hoạch cân bằng giữa học tập và giải trí.</w:t>
      </w:r>
    </w:p>
    <w:p w14:paraId="5C5C59AC">
      <w:pPr>
        <w:pStyle w:val="85"/>
        <w:keepNext w:val="0"/>
        <w:keepLines w:val="0"/>
        <w:widowControl/>
        <w:suppressLineNumbers w:val="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Trình bày thành 3 bước rõ ràng:</w:t>
      </w:r>
    </w:p>
    <w:p w14:paraId="46204C81">
      <w:pPr>
        <w:pStyle w:val="85"/>
        <w:keepNext w:val="0"/>
        <w:keepLines w:val="0"/>
        <w:widowControl/>
        <w:suppressLineNumbers w:val="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1. Xác định mục tiêu: Liệt kê ít nhất 3 mục tiêu cụ thể (ví dụ: nâng skill, ôn bài, giữ sức khỏe), kèm thứ tự ưu tiên.</w:t>
      </w:r>
    </w:p>
    <w:p w14:paraId="424784C0">
      <w:pPr>
        <w:pStyle w:val="85"/>
        <w:keepNext w:val="0"/>
        <w:keepLines w:val="0"/>
        <w:widowControl/>
        <w:suppressLineNumbers w:val="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2. Phân bổ thời gian: Phân chia 180 phút cho từng mục tiêu (ghi rõ phút và tổng phải bằng 180).</w:t>
      </w:r>
    </w:p>
    <w:p w14:paraId="6FC50B50">
      <w:pPr>
        <w:pStyle w:val="85"/>
        <w:keepNext w:val="0"/>
        <w:keepLines w:val="0"/>
        <w:widowControl/>
        <w:suppressLineNumbers w:val="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3. Giải thích lý do: Cho từng phân bổ hãy viết 1–2 câu ngắn gọn nêu vì sao phân bố như vậy.</w:t>
      </w:r>
    </w:p>
    <w:p w14:paraId="41EC38E2">
      <w:pPr>
        <w:pStyle w:val="85"/>
        <w:keepNext w:val="0"/>
        <w:keepLines w:val="0"/>
        <w:widowControl/>
        <w:suppressLineNumbers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Prompt chỉnh sửa:</w:t>
      </w:r>
    </w:p>
    <w:p w14:paraId="6CBE0EAB">
      <w:pPr>
        <w:pStyle w:val="85"/>
        <w:keepNext w:val="0"/>
        <w:keepLines w:val="0"/>
        <w:widowControl/>
        <w:suppressLineNumbers w:val="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Bạn là trợ lý lập kế hoạch. Tôi có 3 giờ rảnh mỗi ngày. Hãy tạo kế hoạch học + giải trí cân bằng và trình bày theo bảng với các cột: </w:t>
      </w:r>
    </w:p>
    <w:p w14:paraId="7B890765">
      <w:pPr>
        <w:pStyle w:val="85"/>
        <w:keepNext w:val="0"/>
        <w:keepLines w:val="0"/>
        <w:widowControl/>
        <w:suppressLineNumbers w:val="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Bước, </w:t>
      </w:r>
    </w:p>
    <w:p w14:paraId="30677C1F">
      <w:pPr>
        <w:pStyle w:val="85"/>
        <w:keepNext w:val="0"/>
        <w:keepLines w:val="0"/>
        <w:widowControl/>
        <w:suppressLineNumbers w:val="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Mục tiêu / Hoạt động, </w:t>
      </w:r>
    </w:p>
    <w:p w14:paraId="69237222">
      <w:pPr>
        <w:pStyle w:val="85"/>
        <w:keepNext w:val="0"/>
        <w:keepLines w:val="0"/>
        <w:widowControl/>
        <w:suppressLineNumbers w:val="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Thời lượng (phút), </w:t>
      </w:r>
    </w:p>
    <w:p w14:paraId="2B456229">
      <w:pPr>
        <w:pStyle w:val="85"/>
        <w:keepNext w:val="0"/>
        <w:keepLines w:val="0"/>
        <w:widowControl/>
        <w:suppressLineNumbers w:val="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Thời gian mẫu (ví dụ), </w:t>
      </w:r>
    </w:p>
    <w:p w14:paraId="52F7747C">
      <w:pPr>
        <w:pStyle w:val="85"/>
        <w:keepNext w:val="0"/>
        <w:keepLines w:val="0"/>
        <w:widowControl/>
        <w:suppressLineNumbers w:val="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Lý do ngắn gọn.</w:t>
      </w:r>
    </w:p>
    <w:p w14:paraId="18A370AC">
      <w:pPr>
        <w:pStyle w:val="85"/>
        <w:keepNext w:val="0"/>
        <w:keepLines w:val="0"/>
        <w:widowControl/>
        <w:suppressLineNumbers w:val="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Yêu cầu bắt buộc: tổng thời lượng: 180 phút. Mỗi lý do tối đa 1 câu. Sau bảng, thêm 1 dòng "Ghi chú" với 2 mẹo tối ưu hoá thời gian. Không trình bày suy nghĩ nội bộ — chỉ hiện kết quả và lý do.</w:t>
      </w:r>
    </w:p>
    <w:p w14:paraId="48CC2FB0">
      <w:pPr>
        <w:pStyle w:val="85"/>
        <w:keepNext w:val="0"/>
        <w:keepLines w:val="0"/>
        <w:widowControl/>
        <w:suppressLineNumbers w:val="0"/>
        <w:rPr>
          <w:rFonts w:hint="default" w:ascii="Times New Roman" w:hAnsi="Times New Roman" w:cs="Times New Roman"/>
          <w:b w:val="0"/>
          <w:bCs w:val="0"/>
          <w:sz w:val="28"/>
          <w:szCs w:val="28"/>
          <w:lang w:val="en-US"/>
        </w:rPr>
      </w:pPr>
    </w:p>
    <w:p w14:paraId="4C8A9640">
      <w:pPr>
        <w:pStyle w:val="85"/>
        <w:keepNext w:val="0"/>
        <w:keepLines w:val="0"/>
        <w:widowControl/>
        <w:suppressLineNumbers w:val="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Câu 6:</w:t>
      </w:r>
    </w:p>
    <w:p w14:paraId="3BAADDC0">
      <w:pPr>
        <w:keepNext w:val="0"/>
        <w:keepLines w:val="0"/>
        <w:widowControl/>
        <w:suppressLineNumbers w:val="0"/>
        <w:spacing w:before="0" w:beforeAutospacing="0" w:after="0" w:afterAutospacing="0"/>
        <w:ind w:left="0" w:right="0"/>
        <w:jc w:val="both"/>
        <w:rPr>
          <w:rFonts w:hint="default" w:ascii="Times New Roman" w:hAnsi="Times New Roman" w:cs="Times New Roman"/>
          <w:b w:val="0"/>
          <w:bCs w:val="0"/>
          <w:sz w:val="28"/>
          <w:szCs w:val="28"/>
          <w:lang w:val="en-US"/>
        </w:rPr>
      </w:pPr>
      <w:r>
        <w:rPr>
          <w:rFonts w:hint="default" w:ascii="Times New Roman" w:hAnsi="Times New Roman" w:eastAsia="SimSun" w:cs="Times New Roman"/>
          <w:kern w:val="2"/>
          <w:sz w:val="28"/>
          <w:szCs w:val="28"/>
          <w:lang w:val="en-US" w:eastAsia="zh-CN" w:bidi="ar"/>
        </w:rPr>
        <w:t>·</w:t>
      </w:r>
      <w:r>
        <w:rPr>
          <w:rFonts w:hint="default" w:ascii="Times New Roman" w:hAnsi="Times New Roman" w:eastAsia="SimSun" w:cs="Times New Roman"/>
          <w:kern w:val="2"/>
          <w:sz w:val="28"/>
          <w:szCs w:val="28"/>
          <w:lang w:val="en-US" w:eastAsia="zh-CN" w:bidi="ar"/>
        </w:rPr>
        <w:t xml:space="preserve">  </w:t>
      </w:r>
      <w:r>
        <w:rPr>
          <w:rFonts w:hint="default" w:ascii="Times New Roman" w:hAnsi="Times New Roman" w:eastAsia="SimSun" w:cs="Times New Roman"/>
          <w:kern w:val="2"/>
          <w:sz w:val="28"/>
          <w:szCs w:val="28"/>
          <w:lang w:val="en-US" w:eastAsia="zh-CN" w:bidi="ar"/>
        </w:rPr>
        <w:t>Prompt ban đầu:</w:t>
      </w:r>
    </w:p>
    <w:p w14:paraId="2FA4A061">
      <w:pPr>
        <w:pStyle w:val="8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5980" cy="3214370"/>
            <wp:effectExtent l="0" t="0" r="762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935980" cy="3214370"/>
                    </a:xfrm>
                    <a:prstGeom prst="rect">
                      <a:avLst/>
                    </a:prstGeom>
                    <a:noFill/>
                    <a:ln>
                      <a:noFill/>
                    </a:ln>
                  </pic:spPr>
                </pic:pic>
              </a:graphicData>
            </a:graphic>
          </wp:inline>
        </w:drawing>
      </w:r>
    </w:p>
    <w:p w14:paraId="553BBE9E">
      <w:pPr>
        <w:pStyle w:val="85"/>
        <w:keepNext w:val="0"/>
        <w:keepLines w:val="0"/>
        <w:widowControl/>
        <w:suppressLineNumbers w:val="0"/>
        <w:rPr>
          <w:rFonts w:hint="default" w:ascii="Times New Roman" w:hAnsi="Times New Roman" w:cs="Times New Roman"/>
          <w:sz w:val="28"/>
          <w:szCs w:val="28"/>
        </w:rPr>
      </w:pPr>
    </w:p>
    <w:p w14:paraId="14D8ADC5">
      <w:pPr>
        <w:pStyle w:val="85"/>
        <w:keepNext w:val="0"/>
        <w:keepLines w:val="0"/>
        <w:widowControl/>
        <w:suppressLineNumbers w:val="0"/>
        <w:rPr>
          <w:rFonts w:hint="default" w:ascii="Times New Roman" w:hAnsi="Times New Roman" w:cs="Times New Roman"/>
          <w:sz w:val="28"/>
          <w:szCs w:val="28"/>
        </w:rPr>
      </w:pPr>
    </w:p>
    <w:p w14:paraId="74B919A3">
      <w:pPr>
        <w:pStyle w:val="85"/>
        <w:keepNext w:val="0"/>
        <w:keepLines w:val="0"/>
        <w:widowControl/>
        <w:suppressLineNumbers w:val="0"/>
        <w:rPr>
          <w:rFonts w:hint="default" w:ascii="Times New Roman" w:hAnsi="Times New Roman" w:cs="Times New Roman"/>
          <w:sz w:val="28"/>
          <w:szCs w:val="28"/>
        </w:rPr>
      </w:pPr>
    </w:p>
    <w:p w14:paraId="76DFBED7">
      <w:pPr>
        <w:pStyle w:val="85"/>
        <w:keepNext w:val="0"/>
        <w:keepLines w:val="0"/>
        <w:widowControl/>
        <w:suppressLineNumbers w:val="0"/>
        <w:rPr>
          <w:rFonts w:hint="default" w:ascii="Times New Roman" w:hAnsi="Times New Roman" w:cs="Times New Roman"/>
          <w:sz w:val="28"/>
          <w:szCs w:val="28"/>
          <w:lang w:val="en-US"/>
        </w:rPr>
      </w:pPr>
      <w:r>
        <w:rPr>
          <w:rFonts w:hint="default" w:ascii="Times New Roman" w:hAnsi="Times New Roman" w:eastAsia="SimSun" w:cs="Times New Roman"/>
          <w:kern w:val="2"/>
          <w:sz w:val="28"/>
          <w:szCs w:val="28"/>
          <w:lang w:val="en-US" w:eastAsia="zh-CN" w:bidi="ar"/>
        </w:rPr>
        <w:t>·</w:t>
      </w:r>
      <w:r>
        <w:rPr>
          <w:rFonts w:hint="default" w:ascii="Times New Roman" w:hAnsi="Times New Roman" w:eastAsia="SimSun" w:cs="Times New Roman"/>
          <w:kern w:val="2"/>
          <w:sz w:val="28"/>
          <w:szCs w:val="28"/>
          <w:lang w:val="en-US" w:eastAsia="zh-CN" w:bidi="ar"/>
        </w:rPr>
        <w:t xml:space="preserve">  </w:t>
      </w:r>
      <w:r>
        <w:rPr>
          <w:rFonts w:hint="default" w:ascii="Times New Roman" w:hAnsi="Times New Roman" w:eastAsia="SimSun" w:cs="Times New Roman"/>
          <w:kern w:val="2"/>
          <w:sz w:val="28"/>
          <w:szCs w:val="28"/>
          <w:lang w:val="en-US" w:eastAsia="zh-CN" w:bidi="ar"/>
        </w:rPr>
        <w:t>Prompt đã chỉnh sửa:</w:t>
      </w:r>
    </w:p>
    <w:p w14:paraId="01D03071">
      <w:pPr>
        <w:pStyle w:val="8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8520" cy="3432175"/>
            <wp:effectExtent l="0" t="0" r="508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938520" cy="3432175"/>
                    </a:xfrm>
                    <a:prstGeom prst="rect">
                      <a:avLst/>
                    </a:prstGeom>
                    <a:noFill/>
                    <a:ln>
                      <a:noFill/>
                    </a:ln>
                  </pic:spPr>
                </pic:pic>
              </a:graphicData>
            </a:graphic>
          </wp:inline>
        </w:drawing>
      </w:r>
    </w:p>
    <w:p w14:paraId="36EB9452">
      <w:pPr>
        <w:pStyle w:val="8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6615" cy="3843020"/>
            <wp:effectExtent l="0" t="0" r="698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936615" cy="3843020"/>
                    </a:xfrm>
                    <a:prstGeom prst="rect">
                      <a:avLst/>
                    </a:prstGeom>
                    <a:noFill/>
                    <a:ln>
                      <a:noFill/>
                    </a:ln>
                  </pic:spPr>
                </pic:pic>
              </a:graphicData>
            </a:graphic>
          </wp:inline>
        </w:drawing>
      </w:r>
    </w:p>
    <w:p w14:paraId="33F91E01">
      <w:pPr>
        <w:pStyle w:val="85"/>
        <w:keepNext w:val="0"/>
        <w:keepLines w:val="0"/>
        <w:widowControl/>
        <w:suppressLineNumbers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Câu 7:</w:t>
      </w:r>
    </w:p>
    <w:p w14:paraId="5FA66732">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lang w:val="en-US"/>
        </w:rPr>
      </w:pPr>
      <w:r>
        <w:rPr>
          <w:rFonts w:hint="default" w:ascii="Times New Roman" w:hAnsi="Times New Roman" w:eastAsia="SimSun" w:cs="Times New Roman"/>
          <w:kern w:val="2"/>
          <w:sz w:val="28"/>
          <w:szCs w:val="28"/>
          <w:lang w:val="en-US" w:eastAsia="zh-CN" w:bidi="ar"/>
        </w:rPr>
        <w:t>·</w:t>
      </w:r>
      <w:r>
        <w:rPr>
          <w:rFonts w:hint="default" w:ascii="Times New Roman" w:hAnsi="Times New Roman" w:eastAsia="SimSun" w:cs="Times New Roman"/>
          <w:kern w:val="2"/>
          <w:sz w:val="28"/>
          <w:szCs w:val="28"/>
          <w:lang w:val="en-US" w:eastAsia="zh-CN" w:bidi="ar"/>
        </w:rPr>
        <w:t xml:space="preserve">  </w:t>
      </w:r>
      <w:r>
        <w:rPr>
          <w:rFonts w:hint="default" w:ascii="Times New Roman" w:hAnsi="Times New Roman" w:eastAsia="SimSun" w:cs="Times New Roman"/>
          <w:kern w:val="2"/>
          <w:sz w:val="28"/>
          <w:szCs w:val="28"/>
          <w:lang w:val="en-US" w:eastAsia="zh-CN" w:bidi="ar"/>
        </w:rPr>
        <w:t>Prompt ban đầu:</w:t>
      </w:r>
    </w:p>
    <w:p w14:paraId="347053A1">
      <w:pPr>
        <w:pStyle w:val="8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4710" cy="5480685"/>
            <wp:effectExtent l="0" t="0" r="889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934710" cy="5480685"/>
                    </a:xfrm>
                    <a:prstGeom prst="rect">
                      <a:avLst/>
                    </a:prstGeom>
                    <a:noFill/>
                    <a:ln>
                      <a:noFill/>
                    </a:ln>
                  </pic:spPr>
                </pic:pic>
              </a:graphicData>
            </a:graphic>
          </wp:inline>
        </w:drawing>
      </w:r>
    </w:p>
    <w:p w14:paraId="40A18580">
      <w:pPr>
        <w:pStyle w:val="8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7250" cy="4446905"/>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937250" cy="4446905"/>
                    </a:xfrm>
                    <a:prstGeom prst="rect">
                      <a:avLst/>
                    </a:prstGeom>
                    <a:noFill/>
                    <a:ln>
                      <a:noFill/>
                    </a:ln>
                  </pic:spPr>
                </pic:pic>
              </a:graphicData>
            </a:graphic>
          </wp:inline>
        </w:drawing>
      </w:r>
    </w:p>
    <w:p w14:paraId="1AABB32E">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lang w:val="en-US"/>
        </w:rPr>
      </w:pPr>
      <w:r>
        <w:rPr>
          <w:rFonts w:hint="default" w:ascii="Times New Roman" w:hAnsi="Times New Roman" w:eastAsia="SimSun" w:cs="Times New Roman"/>
          <w:kern w:val="2"/>
          <w:sz w:val="28"/>
          <w:szCs w:val="28"/>
          <w:lang w:val="en-US" w:eastAsia="zh-CN" w:bidi="ar"/>
        </w:rPr>
        <w:t>·</w:t>
      </w:r>
      <w:r>
        <w:rPr>
          <w:rFonts w:hint="default" w:ascii="Times New Roman" w:hAnsi="Times New Roman" w:eastAsia="SimSun" w:cs="Times New Roman"/>
          <w:kern w:val="2"/>
          <w:sz w:val="28"/>
          <w:szCs w:val="28"/>
          <w:lang w:val="en-US" w:eastAsia="zh-CN" w:bidi="ar"/>
        </w:rPr>
        <w:t xml:space="preserve">  </w:t>
      </w:r>
      <w:r>
        <w:rPr>
          <w:rFonts w:hint="default" w:ascii="Times New Roman" w:hAnsi="Times New Roman" w:cs="Times New Roman"/>
          <w:sz w:val="28"/>
          <w:szCs w:val="28"/>
          <w:lang w:val="en-US"/>
        </w:rPr>
        <w:t>Prompt sau khi chỉnh sửa:</w:t>
      </w:r>
    </w:p>
    <w:p w14:paraId="10023768">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lang w:val="en-US"/>
        </w:rPr>
      </w:pPr>
    </w:p>
    <w:p w14:paraId="23FDE308">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7885" cy="4977765"/>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937885" cy="4977765"/>
                    </a:xfrm>
                    <a:prstGeom prst="rect">
                      <a:avLst/>
                    </a:prstGeom>
                    <a:noFill/>
                    <a:ln>
                      <a:noFill/>
                    </a:ln>
                  </pic:spPr>
                </pic:pic>
              </a:graphicData>
            </a:graphic>
          </wp:inline>
        </w:drawing>
      </w:r>
    </w:p>
    <w:p w14:paraId="11EAD9CC">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rPr>
      </w:pPr>
    </w:p>
    <w:p w14:paraId="4C48A709">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rPr>
      </w:pPr>
    </w:p>
    <w:p w14:paraId="4642AFB3">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Câu 8:</w:t>
      </w:r>
    </w:p>
    <w:p w14:paraId="35452AE3">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lang w:val="en-US"/>
        </w:rPr>
      </w:pPr>
    </w:p>
    <w:p w14:paraId="3CAE4391">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5345" cy="5140960"/>
            <wp:effectExtent l="0" t="0" r="8255"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935345" cy="5140960"/>
                    </a:xfrm>
                    <a:prstGeom prst="rect">
                      <a:avLst/>
                    </a:prstGeom>
                    <a:noFill/>
                    <a:ln>
                      <a:noFill/>
                    </a:ln>
                  </pic:spPr>
                </pic:pic>
              </a:graphicData>
            </a:graphic>
          </wp:inline>
        </w:drawing>
      </w:r>
    </w:p>
    <w:p w14:paraId="4C9213B0">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4075" cy="5664200"/>
            <wp:effectExtent l="0" t="0" r="952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934075" cy="5664200"/>
                    </a:xfrm>
                    <a:prstGeom prst="rect">
                      <a:avLst/>
                    </a:prstGeom>
                    <a:noFill/>
                    <a:ln>
                      <a:noFill/>
                    </a:ln>
                  </pic:spPr>
                </pic:pic>
              </a:graphicData>
            </a:graphic>
          </wp:inline>
        </w:drawing>
      </w:r>
    </w:p>
    <w:p w14:paraId="720D20C7">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3440" cy="5893435"/>
            <wp:effectExtent l="0" t="0" r="1016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933440" cy="5893435"/>
                    </a:xfrm>
                    <a:prstGeom prst="rect">
                      <a:avLst/>
                    </a:prstGeom>
                    <a:noFill/>
                    <a:ln>
                      <a:noFill/>
                    </a:ln>
                  </pic:spPr>
                </pic:pic>
              </a:graphicData>
            </a:graphic>
          </wp:inline>
        </w:drawing>
      </w:r>
      <w:r>
        <w:rPr>
          <w:rFonts w:hint="default" w:ascii="Times New Roman" w:hAnsi="Times New Roman" w:cs="Times New Roman"/>
          <w:sz w:val="28"/>
          <w:szCs w:val="28"/>
        </w:rPr>
        <w:drawing>
          <wp:inline distT="0" distB="0" distL="114300" distR="114300">
            <wp:extent cx="5939155" cy="5875655"/>
            <wp:effectExtent l="0" t="0" r="444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939155" cy="5875655"/>
                    </a:xfrm>
                    <a:prstGeom prst="rect">
                      <a:avLst/>
                    </a:prstGeom>
                    <a:noFill/>
                    <a:ln>
                      <a:noFill/>
                    </a:ln>
                  </pic:spPr>
                </pic:pic>
              </a:graphicData>
            </a:graphic>
          </wp:inline>
        </w:drawing>
      </w:r>
      <w:r>
        <w:rPr>
          <w:rFonts w:hint="default" w:ascii="Times New Roman" w:hAnsi="Times New Roman" w:cs="Times New Roman"/>
          <w:sz w:val="28"/>
          <w:szCs w:val="28"/>
        </w:rPr>
        <w:drawing>
          <wp:inline distT="0" distB="0" distL="114300" distR="114300">
            <wp:extent cx="5938520" cy="5116195"/>
            <wp:effectExtent l="0" t="0" r="508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938520" cy="5116195"/>
                    </a:xfrm>
                    <a:prstGeom prst="rect">
                      <a:avLst/>
                    </a:prstGeom>
                    <a:noFill/>
                    <a:ln>
                      <a:noFill/>
                    </a:ln>
                  </pic:spPr>
                </pic:pic>
              </a:graphicData>
            </a:graphic>
          </wp:inline>
        </w:drawing>
      </w:r>
      <w:r>
        <w:rPr>
          <w:rFonts w:hint="default" w:ascii="Times New Roman" w:hAnsi="Times New Roman" w:cs="Times New Roman"/>
          <w:sz w:val="28"/>
          <w:szCs w:val="28"/>
        </w:rPr>
        <w:drawing>
          <wp:inline distT="0" distB="0" distL="114300" distR="114300">
            <wp:extent cx="5932805" cy="5217795"/>
            <wp:effectExtent l="0" t="0" r="1079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932805" cy="5217795"/>
                    </a:xfrm>
                    <a:prstGeom prst="rect">
                      <a:avLst/>
                    </a:prstGeom>
                    <a:noFill/>
                    <a:ln>
                      <a:noFill/>
                    </a:ln>
                  </pic:spPr>
                </pic:pic>
              </a:graphicData>
            </a:graphic>
          </wp:inline>
        </w:drawing>
      </w:r>
    </w:p>
    <w:p w14:paraId="0D3E255E">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rPr>
      </w:pPr>
    </w:p>
    <w:p w14:paraId="06B4779C">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81675" cy="3200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781675" cy="3200400"/>
                    </a:xfrm>
                    <a:prstGeom prst="rect">
                      <a:avLst/>
                    </a:prstGeom>
                    <a:noFill/>
                    <a:ln>
                      <a:noFill/>
                    </a:ln>
                  </pic:spPr>
                </pic:pic>
              </a:graphicData>
            </a:graphic>
          </wp:inline>
        </w:drawing>
      </w:r>
    </w:p>
    <w:p w14:paraId="4BFCBA2B">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7885" cy="3227070"/>
            <wp:effectExtent l="0" t="0" r="571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937885" cy="3227070"/>
                    </a:xfrm>
                    <a:prstGeom prst="rect">
                      <a:avLst/>
                    </a:prstGeom>
                    <a:noFill/>
                    <a:ln>
                      <a:noFill/>
                    </a:ln>
                  </pic:spPr>
                </pic:pic>
              </a:graphicData>
            </a:graphic>
          </wp:inline>
        </w:drawing>
      </w:r>
    </w:p>
    <w:p w14:paraId="6E1BCDC3">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rPr>
      </w:pPr>
    </w:p>
    <w:p w14:paraId="74B9AE26">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5980" cy="5172710"/>
            <wp:effectExtent l="0" t="0" r="762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935980" cy="5172710"/>
                    </a:xfrm>
                    <a:prstGeom prst="rect">
                      <a:avLst/>
                    </a:prstGeom>
                    <a:noFill/>
                    <a:ln>
                      <a:noFill/>
                    </a:ln>
                  </pic:spPr>
                </pic:pic>
              </a:graphicData>
            </a:graphic>
          </wp:inline>
        </w:drawing>
      </w:r>
    </w:p>
    <w:p w14:paraId="1BEA1FD8">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rPr>
      </w:pPr>
    </w:p>
    <w:p w14:paraId="25C1343D">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lang w:val="en-US"/>
        </w:rPr>
      </w:pPr>
    </w:p>
    <w:p w14:paraId="578F427E">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lang w:val="en-US"/>
        </w:rPr>
      </w:pPr>
    </w:p>
    <w:p w14:paraId="5FF93B19">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Câu 9:</w:t>
      </w:r>
    </w:p>
    <w:p w14:paraId="3E393224">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lang w:val="en-US"/>
        </w:rPr>
      </w:pPr>
    </w:p>
    <w:p w14:paraId="4B252216">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Prompt ban đầu:</w:t>
      </w:r>
    </w:p>
    <w:p w14:paraId="0372560F">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lang w:val="en-US"/>
        </w:rPr>
      </w:pPr>
    </w:p>
    <w:p w14:paraId="2430827D">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3440" cy="4015740"/>
            <wp:effectExtent l="0" t="0" r="1016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933440" cy="4015740"/>
                    </a:xfrm>
                    <a:prstGeom prst="rect">
                      <a:avLst/>
                    </a:prstGeom>
                    <a:noFill/>
                    <a:ln>
                      <a:noFill/>
                    </a:ln>
                  </pic:spPr>
                </pic:pic>
              </a:graphicData>
            </a:graphic>
          </wp:inline>
        </w:drawing>
      </w:r>
    </w:p>
    <w:p w14:paraId="2CBD49EE">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rPr>
      </w:pPr>
    </w:p>
    <w:p w14:paraId="062260DC">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5935980" cy="54406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935980" cy="5440680"/>
                    </a:xfrm>
                    <a:prstGeom prst="rect">
                      <a:avLst/>
                    </a:prstGeom>
                    <a:noFill/>
                    <a:ln>
                      <a:noFill/>
                    </a:ln>
                  </pic:spPr>
                </pic:pic>
              </a:graphicData>
            </a:graphic>
          </wp:inline>
        </w:drawing>
      </w:r>
    </w:p>
    <w:p w14:paraId="5A06CF82">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lang w:val="en-US"/>
        </w:rPr>
      </w:pPr>
    </w:p>
    <w:p w14:paraId="60AC255E">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Prompt viết lại và chỉnh theo yêu cầu: </w:t>
      </w:r>
    </w:p>
    <w:p w14:paraId="046F2849">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lang w:val="en-US"/>
        </w:rPr>
      </w:pPr>
    </w:p>
    <w:p w14:paraId="75C7198C">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rPr>
      </w:pPr>
      <w:r>
        <w:rPr>
          <w:rFonts w:hint="default" w:ascii="Times New Roman" w:hAnsi="Times New Roman" w:eastAsia="SimSun" w:cs="Times New Roman"/>
          <w:sz w:val="28"/>
          <w:szCs w:val="28"/>
        </w:rPr>
        <w:t>“Tôi muốn mở startup trong lĩnh vực công nghệ, với nguồn vốn nhỏ, ít nhân lực và mong muốn mở rộng nhanh. Hãy phân tích ưu – nhược điểm của 3 mô hình: SaaS, E-commerce và dịch vụ tư vấn. Sau đó:</w:t>
      </w:r>
    </w:p>
    <w:p w14:paraId="0C406A4B">
      <w:pPr>
        <w:pStyle w:val="85"/>
        <w:keepNext w:val="0"/>
        <w:keepLines w:val="0"/>
        <w:widowControl/>
        <w:numPr>
          <w:ilvl w:val="0"/>
          <w:numId w:val="12"/>
        </w:numPr>
        <w:suppressLineNumbers w:val="0"/>
        <w:ind w:leftChars="0" w:right="0" w:rightChars="0"/>
        <w:rPr>
          <w:rFonts w:hint="default" w:ascii="Times New Roman" w:hAnsi="Times New Roman" w:cs="Times New Roman"/>
          <w:sz w:val="28"/>
          <w:szCs w:val="28"/>
        </w:rPr>
      </w:pPr>
      <w:r>
        <w:rPr>
          <w:rFonts w:hint="default" w:ascii="Times New Roman" w:hAnsi="Times New Roman" w:cs="Times New Roman"/>
          <w:sz w:val="28"/>
          <w:szCs w:val="28"/>
        </w:rPr>
        <w:t>Đưa ra đề xuất cụ thể nên chọn mô hình nào, giải thích rõ lý do.</w:t>
      </w:r>
    </w:p>
    <w:p w14:paraId="40D0F34D">
      <w:pPr>
        <w:pStyle w:val="85"/>
        <w:keepNext w:val="0"/>
        <w:keepLines w:val="0"/>
        <w:widowControl/>
        <w:numPr>
          <w:ilvl w:val="0"/>
          <w:numId w:val="12"/>
        </w:numPr>
        <w:suppressLineNumbers w:val="0"/>
        <w:ind w:left="0" w:leftChars="0" w:right="0" w:rightChars="0" w:firstLine="0" w:firstLineChars="0"/>
        <w:rPr>
          <w:rFonts w:hint="default" w:ascii="Times New Roman" w:hAnsi="Times New Roman" w:cs="Times New Roman"/>
          <w:sz w:val="28"/>
          <w:szCs w:val="28"/>
        </w:rPr>
      </w:pPr>
      <w:r>
        <w:rPr>
          <w:rFonts w:hint="default" w:ascii="Times New Roman" w:hAnsi="Times New Roman" w:cs="Times New Roman"/>
          <w:sz w:val="28"/>
          <w:szCs w:val="28"/>
        </w:rPr>
        <w:t>Vạch lộ trình khởi nghiệp 6–12 tháng đầu (gồm các giai đoạn: nghiên cứu, xây MVP, thử nghiệm, marketing, mở rộng).</w:t>
      </w:r>
    </w:p>
    <w:p w14:paraId="79FBA604">
      <w:pPr>
        <w:pStyle w:val="85"/>
        <w:keepNext w:val="0"/>
        <w:keepLines w:val="0"/>
        <w:widowControl/>
        <w:numPr>
          <w:ilvl w:val="0"/>
          <w:numId w:val="12"/>
        </w:numPr>
        <w:suppressLineNumbers w:val="0"/>
        <w:ind w:left="0" w:leftChars="0" w:right="0" w:rightChars="0" w:firstLine="0" w:firstLineChars="0"/>
        <w:rPr>
          <w:rFonts w:hint="default" w:ascii="Times New Roman" w:hAnsi="Times New Roman" w:cs="Times New Roman"/>
          <w:sz w:val="28"/>
          <w:szCs w:val="28"/>
        </w:rPr>
      </w:pPr>
      <w:r>
        <w:rPr>
          <w:rFonts w:hint="default" w:ascii="Times New Roman" w:hAnsi="Times New Roman" w:cs="Times New Roman"/>
          <w:sz w:val="28"/>
          <w:szCs w:val="28"/>
        </w:rPr>
        <w:t>Trình bày kết quả dưới dạng bảng so sánh rõ ràng các mô hình (tiêu chí: vốn, khả năng mở rộng, lợi nhuận, rủi ro, tốc độ phát triển).”</w:t>
      </w:r>
    </w:p>
    <w:p w14:paraId="691F76D0">
      <w:pPr>
        <w:pStyle w:val="85"/>
        <w:keepNext w:val="0"/>
        <w:keepLines w:val="0"/>
        <w:widowControl/>
        <w:numPr>
          <w:numId w:val="0"/>
        </w:numPr>
        <w:suppressLineNumbers w:val="0"/>
        <w:spacing w:before="0" w:beforeAutospacing="1" w:after="0" w:afterAutospacing="1"/>
        <w:ind w:right="0" w:right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Phản hồi:</w:t>
      </w:r>
    </w:p>
    <w:p w14:paraId="11967841">
      <w:pPr>
        <w:pStyle w:val="85"/>
        <w:keepNext w:val="0"/>
        <w:keepLines w:val="0"/>
        <w:widowControl/>
        <w:numPr>
          <w:numId w:val="0"/>
        </w:numPr>
        <w:suppressLineNumbers w:val="0"/>
        <w:spacing w:before="0" w:beforeAutospacing="1" w:after="0" w:afterAutospacing="1"/>
        <w:ind w:right="0" w:rightChars="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2805" cy="5080635"/>
            <wp:effectExtent l="0" t="0" r="1079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932805" cy="5080635"/>
                    </a:xfrm>
                    <a:prstGeom prst="rect">
                      <a:avLst/>
                    </a:prstGeom>
                    <a:noFill/>
                    <a:ln>
                      <a:noFill/>
                    </a:ln>
                  </pic:spPr>
                </pic:pic>
              </a:graphicData>
            </a:graphic>
          </wp:inline>
        </w:drawing>
      </w:r>
    </w:p>
    <w:p w14:paraId="31515E28">
      <w:pPr>
        <w:pStyle w:val="85"/>
        <w:keepNext w:val="0"/>
        <w:keepLines w:val="0"/>
        <w:widowControl/>
        <w:numPr>
          <w:numId w:val="0"/>
        </w:numPr>
        <w:suppressLineNumbers w:val="0"/>
        <w:spacing w:before="0" w:beforeAutospacing="1" w:after="0" w:afterAutospacing="1"/>
        <w:ind w:right="0" w:rightChars="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7885" cy="4179570"/>
            <wp:effectExtent l="0" t="0" r="571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5937885" cy="4179570"/>
                    </a:xfrm>
                    <a:prstGeom prst="rect">
                      <a:avLst/>
                    </a:prstGeom>
                    <a:noFill/>
                    <a:ln>
                      <a:noFill/>
                    </a:ln>
                  </pic:spPr>
                </pic:pic>
              </a:graphicData>
            </a:graphic>
          </wp:inline>
        </w:drawing>
      </w:r>
    </w:p>
    <w:p w14:paraId="225E3BA4">
      <w:pPr>
        <w:pStyle w:val="85"/>
        <w:keepNext w:val="0"/>
        <w:keepLines w:val="0"/>
        <w:widowControl/>
        <w:numPr>
          <w:numId w:val="0"/>
        </w:numPr>
        <w:suppressLineNumbers w:val="0"/>
        <w:spacing w:before="0" w:beforeAutospacing="1" w:after="0" w:afterAutospacing="1"/>
        <w:ind w:right="0" w:rightChars="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8520" cy="4968875"/>
            <wp:effectExtent l="0" t="0" r="5080"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5938520" cy="4968875"/>
                    </a:xfrm>
                    <a:prstGeom prst="rect">
                      <a:avLst/>
                    </a:prstGeom>
                    <a:noFill/>
                    <a:ln>
                      <a:noFill/>
                    </a:ln>
                  </pic:spPr>
                </pic:pic>
              </a:graphicData>
            </a:graphic>
          </wp:inline>
        </w:drawing>
      </w:r>
    </w:p>
    <w:p w14:paraId="6C5FAC61">
      <w:pPr>
        <w:pStyle w:val="85"/>
        <w:keepNext w:val="0"/>
        <w:keepLines w:val="0"/>
        <w:widowControl/>
        <w:numPr>
          <w:numId w:val="0"/>
        </w:numPr>
        <w:suppressLineNumbers w:val="0"/>
        <w:spacing w:before="0" w:beforeAutospacing="1" w:after="0" w:afterAutospacing="1"/>
        <w:ind w:right="0" w:rightChars="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9155" cy="5269865"/>
            <wp:effectExtent l="0" t="0" r="444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5939155" cy="5269865"/>
                    </a:xfrm>
                    <a:prstGeom prst="rect">
                      <a:avLst/>
                    </a:prstGeom>
                    <a:noFill/>
                    <a:ln>
                      <a:noFill/>
                    </a:ln>
                  </pic:spPr>
                </pic:pic>
              </a:graphicData>
            </a:graphic>
          </wp:inline>
        </w:drawing>
      </w:r>
    </w:p>
    <w:p w14:paraId="6090BD9B">
      <w:pPr>
        <w:pStyle w:val="85"/>
        <w:keepNext w:val="0"/>
        <w:keepLines w:val="0"/>
        <w:widowControl/>
        <w:numPr>
          <w:numId w:val="0"/>
        </w:numPr>
        <w:suppressLineNumbers w:val="0"/>
        <w:spacing w:before="0" w:beforeAutospacing="1" w:after="0" w:afterAutospacing="1"/>
        <w:ind w:right="0" w:rightChars="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6615" cy="2809875"/>
            <wp:effectExtent l="0" t="0" r="698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5936615" cy="2809875"/>
                    </a:xfrm>
                    <a:prstGeom prst="rect">
                      <a:avLst/>
                    </a:prstGeom>
                    <a:noFill/>
                    <a:ln>
                      <a:noFill/>
                    </a:ln>
                  </pic:spPr>
                </pic:pic>
              </a:graphicData>
            </a:graphic>
          </wp:inline>
        </w:drawing>
      </w:r>
    </w:p>
    <w:p w14:paraId="541D3F68">
      <w:pPr>
        <w:pStyle w:val="85"/>
        <w:keepNext w:val="0"/>
        <w:keepLines w:val="0"/>
        <w:widowControl/>
        <w:numPr>
          <w:numId w:val="0"/>
        </w:numPr>
        <w:suppressLineNumbers w:val="0"/>
        <w:spacing w:before="0" w:beforeAutospacing="1" w:after="0" w:afterAutospacing="1"/>
        <w:ind w:right="0" w:rightChars="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2805" cy="3357880"/>
            <wp:effectExtent l="0" t="0" r="10795"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5932805" cy="3357880"/>
                    </a:xfrm>
                    <a:prstGeom prst="rect">
                      <a:avLst/>
                    </a:prstGeom>
                    <a:noFill/>
                    <a:ln>
                      <a:noFill/>
                    </a:ln>
                  </pic:spPr>
                </pic:pic>
              </a:graphicData>
            </a:graphic>
          </wp:inline>
        </w:drawing>
      </w:r>
    </w:p>
    <w:p w14:paraId="7301D455">
      <w:pPr>
        <w:pStyle w:val="85"/>
        <w:keepNext w:val="0"/>
        <w:keepLines w:val="0"/>
        <w:widowControl/>
        <w:numPr>
          <w:numId w:val="0"/>
        </w:numPr>
        <w:suppressLineNumbers w:val="0"/>
        <w:spacing w:before="0" w:beforeAutospacing="1" w:after="0" w:afterAutospacing="1"/>
        <w:ind w:right="0" w:rightChars="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7885" cy="2821305"/>
            <wp:effectExtent l="0" t="0" r="5715"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stretch>
                      <a:fillRect/>
                    </a:stretch>
                  </pic:blipFill>
                  <pic:spPr>
                    <a:xfrm>
                      <a:off x="0" y="0"/>
                      <a:ext cx="5937885" cy="2821305"/>
                    </a:xfrm>
                    <a:prstGeom prst="rect">
                      <a:avLst/>
                    </a:prstGeom>
                    <a:noFill/>
                    <a:ln>
                      <a:noFill/>
                    </a:ln>
                  </pic:spPr>
                </pic:pic>
              </a:graphicData>
            </a:graphic>
          </wp:inline>
        </w:drawing>
      </w:r>
    </w:p>
    <w:p w14:paraId="4E2E148B">
      <w:pPr>
        <w:pStyle w:val="85"/>
        <w:keepNext w:val="0"/>
        <w:keepLines w:val="0"/>
        <w:widowControl/>
        <w:numPr>
          <w:numId w:val="0"/>
        </w:numPr>
        <w:suppressLineNumbers w:val="0"/>
        <w:spacing w:before="0" w:beforeAutospacing="1" w:after="0" w:afterAutospacing="1"/>
        <w:ind w:right="0" w:rightChars="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4710" cy="1626235"/>
            <wp:effectExtent l="0" t="0" r="889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5934710" cy="1626235"/>
                    </a:xfrm>
                    <a:prstGeom prst="rect">
                      <a:avLst/>
                    </a:prstGeom>
                    <a:noFill/>
                    <a:ln>
                      <a:noFill/>
                    </a:ln>
                  </pic:spPr>
                </pic:pic>
              </a:graphicData>
            </a:graphic>
          </wp:inline>
        </w:drawing>
      </w:r>
    </w:p>
    <w:p w14:paraId="3CD0684F">
      <w:pPr>
        <w:pStyle w:val="85"/>
        <w:keepNext w:val="0"/>
        <w:keepLines w:val="0"/>
        <w:widowControl/>
        <w:numPr>
          <w:numId w:val="0"/>
        </w:numPr>
        <w:suppressLineNumbers w:val="0"/>
        <w:spacing w:before="0" w:beforeAutospacing="1" w:after="0" w:afterAutospacing="1"/>
        <w:ind w:right="0" w:rightChars="0"/>
        <w:jc w:val="left"/>
        <w:rPr>
          <w:rFonts w:hint="default" w:ascii="Times New Roman" w:hAnsi="Times New Roman" w:cs="Times New Roman"/>
          <w:sz w:val="28"/>
          <w:szCs w:val="28"/>
        </w:rPr>
      </w:pPr>
    </w:p>
    <w:p w14:paraId="3458C09E">
      <w:pPr>
        <w:pStyle w:val="85"/>
        <w:keepNext w:val="0"/>
        <w:keepLines w:val="0"/>
        <w:widowControl/>
        <w:numPr>
          <w:numId w:val="0"/>
        </w:numPr>
        <w:suppressLineNumbers w:val="0"/>
        <w:spacing w:before="0" w:beforeAutospacing="1" w:after="0" w:afterAutospacing="1"/>
        <w:ind w:right="0" w:rightChars="0"/>
        <w:jc w:val="left"/>
        <w:rPr>
          <w:rFonts w:hint="default" w:ascii="Times New Roman" w:hAnsi="Times New Roman" w:cs="Times New Roman"/>
          <w:sz w:val="28"/>
          <w:szCs w:val="28"/>
        </w:rPr>
      </w:pPr>
    </w:p>
    <w:p w14:paraId="23C741BD">
      <w:pPr>
        <w:pStyle w:val="85"/>
        <w:keepNext w:val="0"/>
        <w:keepLines w:val="0"/>
        <w:widowControl/>
        <w:numPr>
          <w:numId w:val="0"/>
        </w:numPr>
        <w:suppressLineNumbers w:val="0"/>
        <w:spacing w:before="0" w:beforeAutospacing="1" w:after="0" w:afterAutospacing="1"/>
        <w:ind w:right="0" w:rightChars="0"/>
        <w:jc w:val="left"/>
        <w:rPr>
          <w:rFonts w:hint="default" w:ascii="Times New Roman" w:hAnsi="Times New Roman" w:cs="Times New Roman"/>
          <w:sz w:val="28"/>
          <w:szCs w:val="28"/>
        </w:rPr>
      </w:pPr>
    </w:p>
    <w:p w14:paraId="3ED1AECC">
      <w:pPr>
        <w:pStyle w:val="85"/>
        <w:keepNext w:val="0"/>
        <w:keepLines w:val="0"/>
        <w:widowControl/>
        <w:numPr>
          <w:numId w:val="0"/>
        </w:numPr>
        <w:suppressLineNumbers w:val="0"/>
        <w:spacing w:before="0" w:beforeAutospacing="1" w:after="0" w:afterAutospacing="1"/>
        <w:ind w:right="0" w:right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Câu 10:</w:t>
      </w:r>
    </w:p>
    <w:p w14:paraId="693C9186">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6615" cy="3350895"/>
            <wp:effectExtent l="0" t="0" r="698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stretch>
                      <a:fillRect/>
                    </a:stretch>
                  </pic:blipFill>
                  <pic:spPr>
                    <a:xfrm>
                      <a:off x="0" y="0"/>
                      <a:ext cx="5936615" cy="3350895"/>
                    </a:xfrm>
                    <a:prstGeom prst="rect">
                      <a:avLst/>
                    </a:prstGeom>
                    <a:noFill/>
                    <a:ln>
                      <a:noFill/>
                    </a:ln>
                  </pic:spPr>
                </pic:pic>
              </a:graphicData>
            </a:graphic>
          </wp:inline>
        </w:drawing>
      </w:r>
    </w:p>
    <w:p w14:paraId="39A978A0">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rPr>
      </w:pPr>
    </w:p>
    <w:p w14:paraId="76DFB99A">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543425" cy="5800725"/>
            <wp:effectExtent l="0" t="0" r="1333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0"/>
                    <a:stretch>
                      <a:fillRect/>
                    </a:stretch>
                  </pic:blipFill>
                  <pic:spPr>
                    <a:xfrm>
                      <a:off x="0" y="0"/>
                      <a:ext cx="4543425" cy="5800725"/>
                    </a:xfrm>
                    <a:prstGeom prst="rect">
                      <a:avLst/>
                    </a:prstGeom>
                    <a:noFill/>
                    <a:ln>
                      <a:noFill/>
                    </a:ln>
                  </pic:spPr>
                </pic:pic>
              </a:graphicData>
            </a:graphic>
          </wp:inline>
        </w:drawing>
      </w:r>
    </w:p>
    <w:p w14:paraId="1E4A7D4F">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rPr>
      </w:pPr>
    </w:p>
    <w:p w14:paraId="75990350">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191125" cy="4867275"/>
            <wp:effectExtent l="0" t="0" r="571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1"/>
                    <a:stretch>
                      <a:fillRect/>
                    </a:stretch>
                  </pic:blipFill>
                  <pic:spPr>
                    <a:xfrm>
                      <a:off x="0" y="0"/>
                      <a:ext cx="5191125" cy="4867275"/>
                    </a:xfrm>
                    <a:prstGeom prst="rect">
                      <a:avLst/>
                    </a:prstGeom>
                    <a:noFill/>
                    <a:ln>
                      <a:noFill/>
                    </a:ln>
                  </pic:spPr>
                </pic:pic>
              </a:graphicData>
            </a:graphic>
          </wp:inline>
        </w:drawing>
      </w:r>
    </w:p>
    <w:p w14:paraId="5D6380D6">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lang w:val="en-US"/>
        </w:rPr>
      </w:pPr>
    </w:p>
    <w:p w14:paraId="09A0B1C5">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Nhận xét:</w:t>
      </w:r>
    </w:p>
    <w:p w14:paraId="01DE9D60">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lang w:val="en-US"/>
        </w:rPr>
      </w:pPr>
    </w:p>
    <w:p w14:paraId="1D1975E3">
      <w:pPr>
        <w:pStyle w:val="85"/>
        <w:keepNext w:val="0"/>
        <w:keepLines w:val="0"/>
        <w:widowControl/>
        <w:suppressLineNumbers w:val="0"/>
        <w:rPr>
          <w:rFonts w:hint="default" w:ascii="Times New Roman" w:hAnsi="Times New Roman" w:cs="Times New Roman"/>
          <w:sz w:val="28"/>
          <w:szCs w:val="28"/>
        </w:rPr>
      </w:pPr>
      <w:r>
        <w:rPr>
          <w:rStyle w:val="92"/>
          <w:rFonts w:hint="default" w:ascii="Times New Roman" w:hAnsi="Times New Roman" w:cs="Times New Roman"/>
          <w:sz w:val="28"/>
          <w:szCs w:val="28"/>
        </w:rPr>
        <w:t>Rubric đánh giá (mỗi tiêu chí 1–5):</w:t>
      </w:r>
    </w:p>
    <w:p w14:paraId="7B09D35F">
      <w:pPr>
        <w:pStyle w:val="85"/>
        <w:keepNext w:val="0"/>
        <w:keepLines w:val="0"/>
        <w:widowControl/>
        <w:suppressLineNumbers w:val="0"/>
        <w:ind w:left="720"/>
        <w:rPr>
          <w:rFonts w:hint="default" w:ascii="Times New Roman" w:hAnsi="Times New Roman" w:cs="Times New Roman"/>
          <w:sz w:val="28"/>
          <w:szCs w:val="28"/>
        </w:rPr>
      </w:pPr>
      <w:r>
        <w:rPr>
          <w:rFonts w:hint="default" w:ascii="Times New Roman" w:hAnsi="Times New Roman" w:eastAsia="SimSun" w:cs="Times New Roman"/>
          <w:kern w:val="2"/>
          <w:sz w:val="28"/>
          <w:szCs w:val="28"/>
          <w:lang w:val="en-US" w:eastAsia="zh-CN" w:bidi="ar"/>
        </w:rPr>
        <w:t xml:space="preserve">·  </w:t>
      </w:r>
      <w:r>
        <w:rPr>
          <w:rFonts w:hint="default" w:ascii="Times New Roman" w:hAnsi="Times New Roman" w:cs="Times New Roman"/>
          <w:sz w:val="28"/>
          <w:szCs w:val="28"/>
        </w:rPr>
        <w:t>Specificity (Cụ thể) — mức độ chi tiết / phân mục</w:t>
      </w:r>
    </w:p>
    <w:p w14:paraId="4E308DED">
      <w:pPr>
        <w:pStyle w:val="85"/>
        <w:keepNext w:val="0"/>
        <w:keepLines w:val="0"/>
        <w:widowControl/>
        <w:suppressLineNumbers w:val="0"/>
        <w:ind w:left="720"/>
        <w:rPr>
          <w:rFonts w:hint="default" w:ascii="Times New Roman" w:hAnsi="Times New Roman" w:cs="Times New Roman"/>
          <w:sz w:val="28"/>
          <w:szCs w:val="28"/>
        </w:rPr>
      </w:pPr>
      <w:r>
        <w:rPr>
          <w:rFonts w:hint="default" w:ascii="Times New Roman" w:hAnsi="Times New Roman" w:eastAsia="SimSun" w:cs="Times New Roman"/>
          <w:kern w:val="2"/>
          <w:sz w:val="28"/>
          <w:szCs w:val="28"/>
          <w:lang w:val="en-US" w:eastAsia="zh-CN" w:bidi="ar"/>
        </w:rPr>
        <w:t xml:space="preserve">·  </w:t>
      </w:r>
      <w:r>
        <w:rPr>
          <w:rFonts w:hint="default" w:ascii="Times New Roman" w:hAnsi="Times New Roman" w:cs="Times New Roman"/>
          <w:sz w:val="28"/>
          <w:szCs w:val="28"/>
        </w:rPr>
        <w:t>Examples (Ví dụ) — có/không và chất lượng</w:t>
      </w:r>
    </w:p>
    <w:p w14:paraId="336BC77B">
      <w:pPr>
        <w:pStyle w:val="85"/>
        <w:keepNext w:val="0"/>
        <w:keepLines w:val="0"/>
        <w:widowControl/>
        <w:suppressLineNumbers w:val="0"/>
        <w:ind w:left="720"/>
        <w:rPr>
          <w:rFonts w:hint="default" w:ascii="Times New Roman" w:hAnsi="Times New Roman" w:cs="Times New Roman"/>
          <w:sz w:val="28"/>
          <w:szCs w:val="28"/>
        </w:rPr>
      </w:pPr>
      <w:r>
        <w:rPr>
          <w:rFonts w:hint="default" w:ascii="Times New Roman" w:hAnsi="Times New Roman" w:eastAsia="SimSun" w:cs="Times New Roman"/>
          <w:kern w:val="2"/>
          <w:sz w:val="28"/>
          <w:szCs w:val="28"/>
          <w:lang w:val="en-US" w:eastAsia="zh-CN" w:bidi="ar"/>
        </w:rPr>
        <w:t xml:space="preserve">·  </w:t>
      </w:r>
      <w:r>
        <w:rPr>
          <w:rFonts w:hint="default" w:ascii="Times New Roman" w:hAnsi="Times New Roman" w:cs="Times New Roman"/>
          <w:sz w:val="28"/>
          <w:szCs w:val="28"/>
        </w:rPr>
        <w:t>Depth (Độ sâu) — giải thích và ứng dụng thực tế</w:t>
      </w:r>
    </w:p>
    <w:p w14:paraId="6792C12C">
      <w:pPr>
        <w:pStyle w:val="85"/>
        <w:keepNext w:val="0"/>
        <w:keepLines w:val="0"/>
        <w:widowControl/>
        <w:suppressLineNumbers w:val="0"/>
        <w:ind w:left="720"/>
        <w:rPr>
          <w:rFonts w:hint="default" w:ascii="Times New Roman" w:hAnsi="Times New Roman" w:cs="Times New Roman"/>
          <w:sz w:val="28"/>
          <w:szCs w:val="28"/>
        </w:rPr>
      </w:pPr>
      <w:r>
        <w:rPr>
          <w:rFonts w:hint="default" w:ascii="Times New Roman" w:hAnsi="Times New Roman" w:eastAsia="SimSun" w:cs="Times New Roman"/>
          <w:kern w:val="2"/>
          <w:sz w:val="28"/>
          <w:szCs w:val="28"/>
          <w:lang w:val="en-US" w:eastAsia="zh-CN" w:bidi="ar"/>
        </w:rPr>
        <w:t xml:space="preserve">·  </w:t>
      </w:r>
      <w:r>
        <w:rPr>
          <w:rFonts w:hint="default" w:ascii="Times New Roman" w:hAnsi="Times New Roman" w:cs="Times New Roman"/>
          <w:sz w:val="28"/>
          <w:szCs w:val="28"/>
        </w:rPr>
        <w:t>Actionability (Có thể dùng ngay) — dùng vào lớp/assignment được không</w:t>
      </w:r>
    </w:p>
    <w:p w14:paraId="2F208737">
      <w:pPr>
        <w:pStyle w:val="85"/>
        <w:keepNext w:val="0"/>
        <w:keepLines w:val="0"/>
        <w:widowControl/>
        <w:suppressLineNumbers w:val="0"/>
        <w:ind w:left="720"/>
        <w:rPr>
          <w:rFonts w:hint="default" w:ascii="Times New Roman" w:hAnsi="Times New Roman" w:cs="Times New Roman"/>
          <w:sz w:val="28"/>
          <w:szCs w:val="28"/>
        </w:rPr>
      </w:pPr>
      <w:r>
        <w:rPr>
          <w:rFonts w:hint="default" w:ascii="Times New Roman" w:hAnsi="Times New Roman" w:eastAsia="SimSun" w:cs="Times New Roman"/>
          <w:kern w:val="2"/>
          <w:sz w:val="28"/>
          <w:szCs w:val="28"/>
          <w:lang w:val="en-US" w:eastAsia="zh-CN" w:bidi="ar"/>
        </w:rPr>
        <w:t xml:space="preserve">·  </w:t>
      </w:r>
      <w:r>
        <w:rPr>
          <w:rFonts w:hint="default" w:ascii="Times New Roman" w:hAnsi="Times New Roman" w:cs="Times New Roman"/>
          <w:sz w:val="28"/>
          <w:szCs w:val="28"/>
        </w:rPr>
        <w:t>Readability (Dễ đọc)</w:t>
      </w:r>
    </w:p>
    <w:p w14:paraId="117AD044">
      <w:pPr>
        <w:pStyle w:val="85"/>
        <w:keepNext w:val="0"/>
        <w:keepLines w:val="0"/>
        <w:widowControl/>
        <w:suppressLineNumbers w:val="0"/>
        <w:ind w:left="720"/>
        <w:rPr>
          <w:rFonts w:hint="default" w:ascii="Times New Roman" w:hAnsi="Times New Roman" w:cs="Times New Roman"/>
          <w:sz w:val="28"/>
          <w:szCs w:val="28"/>
        </w:rPr>
      </w:pPr>
    </w:p>
    <w:p w14:paraId="20FA90D8">
      <w:pPr>
        <w:pStyle w:val="85"/>
        <w:keepNext w:val="0"/>
        <w:keepLines w:val="0"/>
        <w:widowControl/>
        <w:suppressLineNumbers w:val="0"/>
        <w:ind w:left="720"/>
        <w:rPr>
          <w:rFonts w:hint="default" w:ascii="Times New Roman" w:hAnsi="Times New Roman" w:cs="Times New Roman"/>
          <w:sz w:val="28"/>
          <w:szCs w:val="28"/>
        </w:rPr>
      </w:pP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1290"/>
        <w:gridCol w:w="1387"/>
        <w:gridCol w:w="1227"/>
        <w:gridCol w:w="880"/>
        <w:gridCol w:w="1640"/>
        <w:gridCol w:w="1546"/>
        <w:gridCol w:w="1344"/>
      </w:tblGrid>
      <w:tr w14:paraId="39224D6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1245" w:type="dxa"/>
            <w:shd w:val="clear"/>
            <w:vAlign w:val="center"/>
          </w:tcPr>
          <w:p w14:paraId="66589806">
            <w:pPr>
              <w:keepNext w:val="0"/>
              <w:keepLines w:val="0"/>
              <w:widowControl/>
              <w:suppressLineNumbers w:val="0"/>
              <w:jc w:val="center"/>
              <w:rPr>
                <w:rFonts w:hint="default" w:ascii="Times New Roman" w:hAnsi="Times New Roman" w:cs="Times New Roman"/>
                <w:b/>
                <w:bCs/>
                <w:sz w:val="28"/>
                <w:szCs w:val="28"/>
              </w:rPr>
            </w:pPr>
            <w:r>
              <w:rPr>
                <w:rFonts w:hint="default" w:ascii="Times New Roman" w:hAnsi="Times New Roman" w:eastAsia="SimSun" w:cs="Times New Roman"/>
                <w:b/>
                <w:bCs/>
                <w:kern w:val="0"/>
                <w:sz w:val="28"/>
                <w:szCs w:val="28"/>
                <w:lang w:val="en-US" w:eastAsia="zh-CN" w:bidi="ar"/>
              </w:rPr>
              <w:t>Phiên bản</w:t>
            </w:r>
          </w:p>
        </w:tc>
        <w:tc>
          <w:tcPr>
            <w:tcW w:w="1357" w:type="dxa"/>
            <w:shd w:val="clear"/>
            <w:vAlign w:val="center"/>
          </w:tcPr>
          <w:p w14:paraId="0FB7C4E1">
            <w:pPr>
              <w:keepNext w:val="0"/>
              <w:keepLines w:val="0"/>
              <w:widowControl/>
              <w:suppressLineNumbers w:val="0"/>
              <w:jc w:val="center"/>
              <w:rPr>
                <w:rFonts w:hint="default" w:ascii="Times New Roman" w:hAnsi="Times New Roman" w:cs="Times New Roman"/>
                <w:b/>
                <w:bCs/>
                <w:sz w:val="28"/>
                <w:szCs w:val="28"/>
              </w:rPr>
            </w:pPr>
            <w:r>
              <w:rPr>
                <w:rFonts w:hint="default" w:ascii="Times New Roman" w:hAnsi="Times New Roman" w:eastAsia="SimSun" w:cs="Times New Roman"/>
                <w:b/>
                <w:bCs/>
                <w:kern w:val="0"/>
                <w:sz w:val="28"/>
                <w:szCs w:val="28"/>
                <w:lang w:val="en-US" w:eastAsia="zh-CN" w:bidi="ar"/>
              </w:rPr>
              <w:t>Specificity</w:t>
            </w:r>
          </w:p>
        </w:tc>
        <w:tc>
          <w:tcPr>
            <w:tcW w:w="1197" w:type="dxa"/>
            <w:shd w:val="clear"/>
            <w:vAlign w:val="center"/>
          </w:tcPr>
          <w:p w14:paraId="146AA97A">
            <w:pPr>
              <w:keepNext w:val="0"/>
              <w:keepLines w:val="0"/>
              <w:widowControl/>
              <w:suppressLineNumbers w:val="0"/>
              <w:jc w:val="center"/>
              <w:rPr>
                <w:rFonts w:hint="default" w:ascii="Times New Roman" w:hAnsi="Times New Roman" w:cs="Times New Roman"/>
                <w:b/>
                <w:bCs/>
                <w:sz w:val="28"/>
                <w:szCs w:val="28"/>
              </w:rPr>
            </w:pPr>
            <w:r>
              <w:rPr>
                <w:rFonts w:hint="default" w:ascii="Times New Roman" w:hAnsi="Times New Roman" w:eastAsia="SimSun" w:cs="Times New Roman"/>
                <w:b/>
                <w:bCs/>
                <w:kern w:val="0"/>
                <w:sz w:val="28"/>
                <w:szCs w:val="28"/>
                <w:lang w:val="en-US" w:eastAsia="zh-CN" w:bidi="ar"/>
              </w:rPr>
              <w:t>Examples</w:t>
            </w:r>
          </w:p>
        </w:tc>
        <w:tc>
          <w:tcPr>
            <w:tcW w:w="850" w:type="dxa"/>
            <w:shd w:val="clear"/>
            <w:vAlign w:val="center"/>
          </w:tcPr>
          <w:p w14:paraId="5E502B67">
            <w:pPr>
              <w:keepNext w:val="0"/>
              <w:keepLines w:val="0"/>
              <w:widowControl/>
              <w:suppressLineNumbers w:val="0"/>
              <w:jc w:val="center"/>
              <w:rPr>
                <w:rFonts w:hint="default" w:ascii="Times New Roman" w:hAnsi="Times New Roman" w:cs="Times New Roman"/>
                <w:b/>
                <w:bCs/>
                <w:sz w:val="28"/>
                <w:szCs w:val="28"/>
              </w:rPr>
            </w:pPr>
            <w:r>
              <w:rPr>
                <w:rFonts w:hint="default" w:ascii="Times New Roman" w:hAnsi="Times New Roman" w:eastAsia="SimSun" w:cs="Times New Roman"/>
                <w:b/>
                <w:bCs/>
                <w:kern w:val="0"/>
                <w:sz w:val="28"/>
                <w:szCs w:val="28"/>
                <w:lang w:val="en-US" w:eastAsia="zh-CN" w:bidi="ar"/>
              </w:rPr>
              <w:t>Depth</w:t>
            </w:r>
          </w:p>
        </w:tc>
        <w:tc>
          <w:tcPr>
            <w:tcW w:w="1610" w:type="dxa"/>
            <w:shd w:val="clear"/>
            <w:vAlign w:val="center"/>
          </w:tcPr>
          <w:p w14:paraId="60FF240E">
            <w:pPr>
              <w:keepNext w:val="0"/>
              <w:keepLines w:val="0"/>
              <w:widowControl/>
              <w:suppressLineNumbers w:val="0"/>
              <w:jc w:val="center"/>
              <w:rPr>
                <w:rFonts w:hint="default" w:ascii="Times New Roman" w:hAnsi="Times New Roman" w:cs="Times New Roman"/>
                <w:b/>
                <w:bCs/>
                <w:sz w:val="28"/>
                <w:szCs w:val="28"/>
              </w:rPr>
            </w:pPr>
            <w:r>
              <w:rPr>
                <w:rFonts w:hint="default" w:ascii="Times New Roman" w:hAnsi="Times New Roman" w:eastAsia="SimSun" w:cs="Times New Roman"/>
                <w:b/>
                <w:bCs/>
                <w:kern w:val="0"/>
                <w:sz w:val="28"/>
                <w:szCs w:val="28"/>
                <w:lang w:val="en-US" w:eastAsia="zh-CN" w:bidi="ar"/>
              </w:rPr>
              <w:t>Actionability</w:t>
            </w:r>
          </w:p>
        </w:tc>
        <w:tc>
          <w:tcPr>
            <w:tcW w:w="1516" w:type="dxa"/>
            <w:shd w:val="clear"/>
            <w:vAlign w:val="center"/>
          </w:tcPr>
          <w:p w14:paraId="789743A1">
            <w:pPr>
              <w:keepNext w:val="0"/>
              <w:keepLines w:val="0"/>
              <w:widowControl/>
              <w:suppressLineNumbers w:val="0"/>
              <w:jc w:val="center"/>
              <w:rPr>
                <w:rFonts w:hint="default" w:ascii="Times New Roman" w:hAnsi="Times New Roman" w:cs="Times New Roman"/>
                <w:b/>
                <w:bCs/>
                <w:sz w:val="28"/>
                <w:szCs w:val="28"/>
              </w:rPr>
            </w:pPr>
            <w:r>
              <w:rPr>
                <w:rFonts w:hint="default" w:ascii="Times New Roman" w:hAnsi="Times New Roman" w:eastAsia="SimSun" w:cs="Times New Roman"/>
                <w:b/>
                <w:bCs/>
                <w:kern w:val="0"/>
                <w:sz w:val="28"/>
                <w:szCs w:val="28"/>
                <w:lang w:val="en-US" w:eastAsia="zh-CN" w:bidi="ar"/>
              </w:rPr>
              <w:t>Readability</w:t>
            </w:r>
          </w:p>
        </w:tc>
        <w:tc>
          <w:tcPr>
            <w:tcW w:w="1299" w:type="dxa"/>
            <w:shd w:val="clear"/>
            <w:vAlign w:val="center"/>
          </w:tcPr>
          <w:p w14:paraId="3334D1FC">
            <w:pPr>
              <w:keepNext w:val="0"/>
              <w:keepLines w:val="0"/>
              <w:widowControl/>
              <w:suppressLineNumbers w:val="0"/>
              <w:jc w:val="center"/>
              <w:rPr>
                <w:rFonts w:hint="default" w:ascii="Times New Roman" w:hAnsi="Times New Roman" w:cs="Times New Roman"/>
                <w:b/>
                <w:bCs/>
                <w:sz w:val="28"/>
                <w:szCs w:val="28"/>
              </w:rPr>
            </w:pPr>
            <w:r>
              <w:rPr>
                <w:rFonts w:hint="default" w:ascii="Times New Roman" w:hAnsi="Times New Roman" w:eastAsia="SimSun" w:cs="Times New Roman"/>
                <w:b/>
                <w:bCs/>
                <w:kern w:val="0"/>
                <w:sz w:val="28"/>
                <w:szCs w:val="28"/>
                <w:lang w:val="en-US" w:eastAsia="zh-CN" w:bidi="ar"/>
              </w:rPr>
              <w:t>Tổng (25)</w:t>
            </w:r>
          </w:p>
        </w:tc>
      </w:tr>
      <w:tr w14:paraId="5809C93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1245" w:type="dxa"/>
            <w:shd w:val="clear"/>
            <w:vAlign w:val="center"/>
          </w:tcPr>
          <w:p w14:paraId="1266B6B6">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A — Ban đầu</w:t>
            </w:r>
          </w:p>
        </w:tc>
        <w:tc>
          <w:tcPr>
            <w:tcW w:w="1357" w:type="dxa"/>
            <w:shd w:val="clear"/>
            <w:vAlign w:val="center"/>
          </w:tcPr>
          <w:p w14:paraId="461F5F0D">
            <w:pPr>
              <w:keepNext w:val="0"/>
              <w:keepLines w:val="0"/>
              <w:widowControl/>
              <w:suppressLineNumbers w:val="0"/>
              <w:jc w:val="center"/>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2</w:t>
            </w:r>
          </w:p>
        </w:tc>
        <w:tc>
          <w:tcPr>
            <w:tcW w:w="1197" w:type="dxa"/>
            <w:shd w:val="clear"/>
            <w:vAlign w:val="center"/>
          </w:tcPr>
          <w:p w14:paraId="52B71C3D">
            <w:pPr>
              <w:keepNext w:val="0"/>
              <w:keepLines w:val="0"/>
              <w:widowControl/>
              <w:suppressLineNumbers w:val="0"/>
              <w:jc w:val="center"/>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1</w:t>
            </w:r>
          </w:p>
        </w:tc>
        <w:tc>
          <w:tcPr>
            <w:tcW w:w="850" w:type="dxa"/>
            <w:shd w:val="clear"/>
            <w:vAlign w:val="center"/>
          </w:tcPr>
          <w:p w14:paraId="656B428E">
            <w:pPr>
              <w:keepNext w:val="0"/>
              <w:keepLines w:val="0"/>
              <w:widowControl/>
              <w:suppressLineNumbers w:val="0"/>
              <w:jc w:val="center"/>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2</w:t>
            </w:r>
          </w:p>
        </w:tc>
        <w:tc>
          <w:tcPr>
            <w:tcW w:w="1610" w:type="dxa"/>
            <w:shd w:val="clear"/>
            <w:vAlign w:val="center"/>
          </w:tcPr>
          <w:p w14:paraId="3301E824">
            <w:pPr>
              <w:keepNext w:val="0"/>
              <w:keepLines w:val="0"/>
              <w:widowControl/>
              <w:suppressLineNumbers w:val="0"/>
              <w:jc w:val="center"/>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1</w:t>
            </w:r>
          </w:p>
        </w:tc>
        <w:tc>
          <w:tcPr>
            <w:tcW w:w="1516" w:type="dxa"/>
            <w:shd w:val="clear"/>
            <w:vAlign w:val="center"/>
          </w:tcPr>
          <w:p w14:paraId="7C5C5147">
            <w:pPr>
              <w:keepNext w:val="0"/>
              <w:keepLines w:val="0"/>
              <w:widowControl/>
              <w:suppressLineNumbers w:val="0"/>
              <w:jc w:val="center"/>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4</w:t>
            </w:r>
          </w:p>
        </w:tc>
        <w:tc>
          <w:tcPr>
            <w:tcW w:w="1299" w:type="dxa"/>
            <w:shd w:val="clear"/>
            <w:vAlign w:val="center"/>
          </w:tcPr>
          <w:p w14:paraId="74EED479">
            <w:pPr>
              <w:keepNext w:val="0"/>
              <w:keepLines w:val="0"/>
              <w:widowControl/>
              <w:suppressLineNumbers w:val="0"/>
              <w:jc w:val="center"/>
              <w:rPr>
                <w:rFonts w:hint="default" w:ascii="Times New Roman" w:hAnsi="Times New Roman" w:cs="Times New Roman"/>
                <w:sz w:val="28"/>
                <w:szCs w:val="28"/>
              </w:rPr>
            </w:pPr>
            <w:r>
              <w:rPr>
                <w:rStyle w:val="92"/>
                <w:rFonts w:hint="default" w:ascii="Times New Roman" w:hAnsi="Times New Roman" w:eastAsia="SimSun" w:cs="Times New Roman"/>
                <w:kern w:val="0"/>
                <w:sz w:val="28"/>
                <w:szCs w:val="28"/>
                <w:lang w:val="en-US" w:eastAsia="zh-CN" w:bidi="ar"/>
              </w:rPr>
              <w:t>10/25</w:t>
            </w:r>
          </w:p>
        </w:tc>
      </w:tr>
      <w:tr w14:paraId="79DFF9F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1245" w:type="dxa"/>
            <w:shd w:val="clear"/>
            <w:vAlign w:val="center"/>
          </w:tcPr>
          <w:p w14:paraId="4227F897">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B — Chain-of-thought</w:t>
            </w:r>
          </w:p>
        </w:tc>
        <w:tc>
          <w:tcPr>
            <w:tcW w:w="1357" w:type="dxa"/>
            <w:shd w:val="clear"/>
            <w:vAlign w:val="center"/>
          </w:tcPr>
          <w:p w14:paraId="4E33302C">
            <w:pPr>
              <w:keepNext w:val="0"/>
              <w:keepLines w:val="0"/>
              <w:widowControl/>
              <w:suppressLineNumbers w:val="0"/>
              <w:jc w:val="center"/>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4</w:t>
            </w:r>
          </w:p>
        </w:tc>
        <w:tc>
          <w:tcPr>
            <w:tcW w:w="1197" w:type="dxa"/>
            <w:shd w:val="clear"/>
            <w:vAlign w:val="center"/>
          </w:tcPr>
          <w:p w14:paraId="2E9C96BD">
            <w:pPr>
              <w:keepNext w:val="0"/>
              <w:keepLines w:val="0"/>
              <w:widowControl/>
              <w:suppressLineNumbers w:val="0"/>
              <w:jc w:val="center"/>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3</w:t>
            </w:r>
          </w:p>
        </w:tc>
        <w:tc>
          <w:tcPr>
            <w:tcW w:w="850" w:type="dxa"/>
            <w:shd w:val="clear"/>
            <w:vAlign w:val="center"/>
          </w:tcPr>
          <w:p w14:paraId="7DF5ACE8">
            <w:pPr>
              <w:keepNext w:val="0"/>
              <w:keepLines w:val="0"/>
              <w:widowControl/>
              <w:suppressLineNumbers w:val="0"/>
              <w:jc w:val="center"/>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4</w:t>
            </w:r>
          </w:p>
        </w:tc>
        <w:tc>
          <w:tcPr>
            <w:tcW w:w="1610" w:type="dxa"/>
            <w:shd w:val="clear"/>
            <w:vAlign w:val="center"/>
          </w:tcPr>
          <w:p w14:paraId="60E94824">
            <w:pPr>
              <w:keepNext w:val="0"/>
              <w:keepLines w:val="0"/>
              <w:widowControl/>
              <w:suppressLineNumbers w:val="0"/>
              <w:jc w:val="center"/>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3</w:t>
            </w:r>
          </w:p>
        </w:tc>
        <w:tc>
          <w:tcPr>
            <w:tcW w:w="1516" w:type="dxa"/>
            <w:shd w:val="clear"/>
            <w:vAlign w:val="center"/>
          </w:tcPr>
          <w:p w14:paraId="2E54A687">
            <w:pPr>
              <w:keepNext w:val="0"/>
              <w:keepLines w:val="0"/>
              <w:widowControl/>
              <w:suppressLineNumbers w:val="0"/>
              <w:jc w:val="center"/>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4</w:t>
            </w:r>
          </w:p>
        </w:tc>
        <w:tc>
          <w:tcPr>
            <w:tcW w:w="1299" w:type="dxa"/>
            <w:shd w:val="clear"/>
            <w:vAlign w:val="center"/>
          </w:tcPr>
          <w:p w14:paraId="4E14CC66">
            <w:pPr>
              <w:keepNext w:val="0"/>
              <w:keepLines w:val="0"/>
              <w:widowControl/>
              <w:suppressLineNumbers w:val="0"/>
              <w:jc w:val="center"/>
              <w:rPr>
                <w:rFonts w:hint="default" w:ascii="Times New Roman" w:hAnsi="Times New Roman" w:cs="Times New Roman"/>
                <w:sz w:val="28"/>
                <w:szCs w:val="28"/>
              </w:rPr>
            </w:pPr>
            <w:r>
              <w:rPr>
                <w:rStyle w:val="92"/>
                <w:rFonts w:hint="default" w:ascii="Times New Roman" w:hAnsi="Times New Roman" w:eastAsia="SimSun" w:cs="Times New Roman"/>
                <w:kern w:val="0"/>
                <w:sz w:val="28"/>
                <w:szCs w:val="28"/>
                <w:lang w:val="en-US" w:eastAsia="zh-CN" w:bidi="ar"/>
              </w:rPr>
              <w:t>18/25</w:t>
            </w:r>
          </w:p>
        </w:tc>
      </w:tr>
      <w:tr w14:paraId="5412DCF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1245" w:type="dxa"/>
            <w:shd w:val="clear"/>
            <w:vAlign w:val="center"/>
          </w:tcPr>
          <w:p w14:paraId="0A8FE2CE">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C — Định dạng bảng</w:t>
            </w:r>
          </w:p>
        </w:tc>
        <w:tc>
          <w:tcPr>
            <w:tcW w:w="1357" w:type="dxa"/>
            <w:shd w:val="clear"/>
            <w:vAlign w:val="center"/>
          </w:tcPr>
          <w:p w14:paraId="7FC558E4">
            <w:pPr>
              <w:keepNext w:val="0"/>
              <w:keepLines w:val="0"/>
              <w:widowControl/>
              <w:suppressLineNumbers w:val="0"/>
              <w:jc w:val="center"/>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4</w:t>
            </w:r>
          </w:p>
        </w:tc>
        <w:tc>
          <w:tcPr>
            <w:tcW w:w="1197" w:type="dxa"/>
            <w:shd w:val="clear"/>
            <w:vAlign w:val="center"/>
          </w:tcPr>
          <w:p w14:paraId="21D7349B">
            <w:pPr>
              <w:keepNext w:val="0"/>
              <w:keepLines w:val="0"/>
              <w:widowControl/>
              <w:suppressLineNumbers w:val="0"/>
              <w:jc w:val="center"/>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4</w:t>
            </w:r>
          </w:p>
        </w:tc>
        <w:tc>
          <w:tcPr>
            <w:tcW w:w="850" w:type="dxa"/>
            <w:shd w:val="clear"/>
            <w:vAlign w:val="center"/>
          </w:tcPr>
          <w:p w14:paraId="1353CB88">
            <w:pPr>
              <w:keepNext w:val="0"/>
              <w:keepLines w:val="0"/>
              <w:widowControl/>
              <w:suppressLineNumbers w:val="0"/>
              <w:jc w:val="center"/>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4</w:t>
            </w:r>
          </w:p>
        </w:tc>
        <w:tc>
          <w:tcPr>
            <w:tcW w:w="1610" w:type="dxa"/>
            <w:shd w:val="clear"/>
            <w:vAlign w:val="center"/>
          </w:tcPr>
          <w:p w14:paraId="136B9A70">
            <w:pPr>
              <w:keepNext w:val="0"/>
              <w:keepLines w:val="0"/>
              <w:widowControl/>
              <w:suppressLineNumbers w:val="0"/>
              <w:jc w:val="center"/>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4</w:t>
            </w:r>
          </w:p>
        </w:tc>
        <w:tc>
          <w:tcPr>
            <w:tcW w:w="1516" w:type="dxa"/>
            <w:shd w:val="clear"/>
            <w:vAlign w:val="center"/>
          </w:tcPr>
          <w:p w14:paraId="1FE39D43">
            <w:pPr>
              <w:keepNext w:val="0"/>
              <w:keepLines w:val="0"/>
              <w:widowControl/>
              <w:suppressLineNumbers w:val="0"/>
              <w:jc w:val="center"/>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5</w:t>
            </w:r>
          </w:p>
        </w:tc>
        <w:tc>
          <w:tcPr>
            <w:tcW w:w="1299" w:type="dxa"/>
            <w:shd w:val="clear"/>
            <w:vAlign w:val="center"/>
          </w:tcPr>
          <w:p w14:paraId="0686FF7C">
            <w:pPr>
              <w:keepNext w:val="0"/>
              <w:keepLines w:val="0"/>
              <w:widowControl/>
              <w:suppressLineNumbers w:val="0"/>
              <w:jc w:val="center"/>
              <w:rPr>
                <w:rFonts w:hint="default" w:ascii="Times New Roman" w:hAnsi="Times New Roman" w:cs="Times New Roman"/>
                <w:sz w:val="28"/>
                <w:szCs w:val="28"/>
              </w:rPr>
            </w:pPr>
            <w:r>
              <w:rPr>
                <w:rStyle w:val="92"/>
                <w:rFonts w:hint="default" w:ascii="Times New Roman" w:hAnsi="Times New Roman" w:eastAsia="SimSun" w:cs="Times New Roman"/>
                <w:kern w:val="0"/>
                <w:sz w:val="28"/>
                <w:szCs w:val="28"/>
                <w:lang w:val="en-US" w:eastAsia="zh-CN" w:bidi="ar"/>
              </w:rPr>
              <w:t>21/25</w:t>
            </w:r>
          </w:p>
        </w:tc>
      </w:tr>
    </w:tbl>
    <w:p w14:paraId="52C82458">
      <w:pPr>
        <w:pStyle w:val="85"/>
        <w:keepNext w:val="0"/>
        <w:keepLines w:val="0"/>
        <w:widowControl/>
        <w:suppressLineNumbers w:val="0"/>
        <w:rPr>
          <w:rFonts w:hint="default" w:ascii="Times New Roman" w:hAnsi="Times New Roman" w:cs="Times New Roman"/>
          <w:sz w:val="28"/>
          <w:szCs w:val="28"/>
        </w:rPr>
      </w:pPr>
      <w:r>
        <w:rPr>
          <w:rStyle w:val="92"/>
          <w:rFonts w:hint="default" w:ascii="Times New Roman" w:hAnsi="Times New Roman" w:cs="Times New Roman"/>
          <w:sz w:val="28"/>
          <w:szCs w:val="28"/>
        </w:rPr>
        <w:t>Nhận xét nhanh:</w:t>
      </w:r>
    </w:p>
    <w:p w14:paraId="7060E815">
      <w:pPr>
        <w:pStyle w:val="85"/>
        <w:keepNext w:val="0"/>
        <w:keepLines w:val="0"/>
        <w:widowControl/>
        <w:suppressLineNumbers w:val="0"/>
        <w:ind w:left="720"/>
        <w:rPr>
          <w:rFonts w:hint="default" w:ascii="Times New Roman" w:hAnsi="Times New Roman" w:cs="Times New Roman"/>
          <w:sz w:val="28"/>
          <w:szCs w:val="28"/>
        </w:rPr>
      </w:pPr>
      <w:r>
        <w:rPr>
          <w:rFonts w:hint="default" w:ascii="Times New Roman" w:hAnsi="Times New Roman" w:eastAsia="SimSun" w:cs="Times New Roman"/>
          <w:kern w:val="2"/>
          <w:sz w:val="28"/>
          <w:szCs w:val="28"/>
          <w:lang w:val="en-US" w:eastAsia="zh-CN" w:bidi="ar"/>
        </w:rPr>
        <w:t xml:space="preserve">·  </w:t>
      </w:r>
      <w:r>
        <w:rPr>
          <w:rFonts w:hint="default" w:ascii="Times New Roman" w:hAnsi="Times New Roman" w:cs="Times New Roman"/>
          <w:sz w:val="28"/>
          <w:szCs w:val="28"/>
        </w:rPr>
        <w:t xml:space="preserve">Phiên bản A: nhanh, phù hợp để bắt đầu nhưng </w:t>
      </w:r>
      <w:r>
        <w:rPr>
          <w:rStyle w:val="92"/>
          <w:rFonts w:hint="default" w:ascii="Times New Roman" w:hAnsi="Times New Roman" w:cs="Times New Roman"/>
          <w:sz w:val="28"/>
          <w:szCs w:val="28"/>
        </w:rPr>
        <w:t>quá chung chung</w:t>
      </w:r>
      <w:r>
        <w:rPr>
          <w:rFonts w:hint="default" w:ascii="Times New Roman" w:hAnsi="Times New Roman" w:cs="Times New Roman"/>
          <w:sz w:val="28"/>
          <w:szCs w:val="28"/>
        </w:rPr>
        <w:t>, thiếu ví dụ cụ thể → khó dùng trực tiếp cho bài tập.</w:t>
      </w:r>
    </w:p>
    <w:p w14:paraId="61DFE7BB">
      <w:pPr>
        <w:pStyle w:val="85"/>
        <w:keepNext w:val="0"/>
        <w:keepLines w:val="0"/>
        <w:widowControl/>
        <w:suppressLineNumbers w:val="0"/>
        <w:ind w:left="720"/>
        <w:rPr>
          <w:rFonts w:hint="default" w:ascii="Times New Roman" w:hAnsi="Times New Roman" w:cs="Times New Roman"/>
          <w:sz w:val="28"/>
          <w:szCs w:val="28"/>
        </w:rPr>
      </w:pPr>
      <w:r>
        <w:rPr>
          <w:rFonts w:hint="default" w:ascii="Times New Roman" w:hAnsi="Times New Roman" w:eastAsia="SimSun" w:cs="Times New Roman"/>
          <w:kern w:val="2"/>
          <w:sz w:val="28"/>
          <w:szCs w:val="28"/>
          <w:lang w:val="en-US" w:eastAsia="zh-CN" w:bidi="ar"/>
        </w:rPr>
        <w:t xml:space="preserve">·  </w:t>
      </w:r>
      <w:r>
        <w:rPr>
          <w:rFonts w:hint="default" w:ascii="Times New Roman" w:hAnsi="Times New Roman" w:cs="Times New Roman"/>
          <w:sz w:val="28"/>
          <w:szCs w:val="28"/>
        </w:rPr>
        <w:t>Phiên bản B: cải thiện đáng kể về cấu trúc và ví dụ; tốt để phân tích sâu từng lĩnh vực.</w:t>
      </w:r>
    </w:p>
    <w:p w14:paraId="092C190E">
      <w:pPr>
        <w:pStyle w:val="85"/>
        <w:keepNext w:val="0"/>
        <w:keepLines w:val="0"/>
        <w:widowControl/>
        <w:suppressLineNumbers w:val="0"/>
        <w:ind w:left="720"/>
        <w:rPr>
          <w:rFonts w:hint="default" w:ascii="Times New Roman" w:hAnsi="Times New Roman" w:cs="Times New Roman"/>
          <w:sz w:val="28"/>
          <w:szCs w:val="28"/>
        </w:rPr>
      </w:pPr>
      <w:r>
        <w:rPr>
          <w:rFonts w:hint="default" w:ascii="Times New Roman" w:hAnsi="Times New Roman" w:eastAsia="SimSun" w:cs="Times New Roman"/>
          <w:kern w:val="2"/>
          <w:sz w:val="28"/>
          <w:szCs w:val="28"/>
          <w:lang w:val="en-US" w:eastAsia="zh-CN" w:bidi="ar"/>
        </w:rPr>
        <w:t xml:space="preserve">·  </w:t>
      </w:r>
      <w:r>
        <w:rPr>
          <w:rFonts w:hint="default" w:ascii="Times New Roman" w:hAnsi="Times New Roman" w:cs="Times New Roman"/>
          <w:sz w:val="28"/>
          <w:szCs w:val="28"/>
        </w:rPr>
        <w:t xml:space="preserve">Phiên bản C: </w:t>
      </w:r>
      <w:r>
        <w:rPr>
          <w:rStyle w:val="92"/>
          <w:rFonts w:hint="default" w:ascii="Times New Roman" w:hAnsi="Times New Roman" w:cs="Times New Roman"/>
          <w:sz w:val="28"/>
          <w:szCs w:val="28"/>
        </w:rPr>
        <w:t>tốt nhất cho trình bày</w:t>
      </w:r>
      <w:r>
        <w:rPr>
          <w:rFonts w:hint="default" w:ascii="Times New Roman" w:hAnsi="Times New Roman" w:cs="Times New Roman"/>
          <w:sz w:val="28"/>
          <w:szCs w:val="28"/>
        </w:rPr>
        <w:t xml:space="preserve"> trong lớp — trực quan, dễ so sánh và dễ chuyển thành slide/handout.</w:t>
      </w:r>
      <w:bookmarkStart w:id="0" w:name="_GoBack"/>
      <w:bookmarkEnd w:id="0"/>
    </w:p>
    <w:p w14:paraId="7E7459ED">
      <w:pPr>
        <w:keepNext w:val="0"/>
        <w:keepLines w:val="0"/>
        <w:widowControl/>
        <w:suppressLineNumbers w:val="0"/>
        <w:spacing w:before="0" w:beforeAutospacing="0" w:after="0" w:afterAutospacing="0"/>
        <w:ind w:left="0" w:right="0"/>
        <w:jc w:val="left"/>
        <w:rPr>
          <w:rFonts w:hint="default" w:ascii="Times New Roman" w:hAnsi="Times New Roman" w:cs="Times New Roman"/>
          <w:sz w:val="28"/>
          <w:szCs w:val="28"/>
          <w:lang w:val="en-US"/>
        </w:rPr>
      </w:pPr>
    </w:p>
    <w:sectPr>
      <w:type w:val="continuous"/>
      <w:pgSz w:w="11905" w:h="16838"/>
      <w:pgMar w:top="1134" w:right="850" w:bottom="1134" w:left="1701" w:header="283" w:footer="283"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auto"/>
    <w:pitch w:val="default"/>
    <w:sig w:usb0="E4002EFF" w:usb1="C200247B" w:usb2="00000009" w:usb3="00000000" w:csb0="200001FF" w:csb1="00000000"/>
  </w:font>
  <w:font w:name="Tahoma">
    <w:panose1 w:val="020B0604030504040204"/>
    <w:charset w:val="00"/>
    <w:family w:val="auto"/>
    <w:pitch w:val="default"/>
    <w:sig w:usb0="E1002EFF" w:usb1="C000605B" w:usb2="00000029" w:usb3="00000000" w:csb0="200101FF" w:csb1="20280000"/>
  </w:font>
  <w:font w:name="Segoe UI Variable Display Semibold">
    <w:panose1 w:val="00000000000000000000"/>
    <w:charset w:val="00"/>
    <w:family w:val="auto"/>
    <w:pitch w:val="default"/>
    <w:sig w:usb0="A00002FF" w:usb1="0000000B" w:usb2="00000000" w:usb3="00000000" w:csb0="2000019F" w:csb1="00000000"/>
  </w:font>
  <w:font w:name="Tempus Sans ITC">
    <w:panose1 w:val="04020404030D07020202"/>
    <w:charset w:val="00"/>
    <w:family w:val="auto"/>
    <w:pitch w:val="default"/>
    <w:sig w:usb0="00000003" w:usb1="00000000" w:usb2="00000000" w:usb3="00000000" w:csb0="20000001" w:csb1="00000000"/>
  </w:font>
  <w:font w:name="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
    <w:altName w:val="Segoe Print"/>
    <w:panose1 w:val="00000000000000000000"/>
    <w:charset w:val="00"/>
    <w:family w:val="auto"/>
    <w:pitch w:val="default"/>
    <w:sig w:usb0="00000000" w:usb1="00000000" w:usb2="00000000" w:usb3="00000000" w:csb0="00000000" w:csb1="00000000"/>
  </w:font>
  <w:font w:name="Segoe UI Variable Small Light">
    <w:panose1 w:val="00000000000000000000"/>
    <w:charset w:val="00"/>
    <w:family w:val="auto"/>
    <w:pitch w:val="default"/>
    <w:sig w:usb0="A00002FF" w:usb1="0000000B" w:usb2="00000000" w:usb3="00000000" w:csb0="2000019F" w:csb1="00000000"/>
  </w:font>
  <w:font w:name="Segoe UI Semilight">
    <w:panose1 w:val="020B0402040204020203"/>
    <w:charset w:val="00"/>
    <w:family w:val="auto"/>
    <w:pitch w:val="default"/>
    <w:sig w:usb0="E4002EFF" w:usb1="C000E47F" w:usb2="00000009" w:usb3="00000000" w:csb0="200001FF" w:csb1="00000000"/>
  </w:font>
  <w:font w:name="Segoe Fluent Icons">
    <w:panose1 w:val="050A0102010101010101"/>
    <w:charset w:val="00"/>
    <w:family w:val="auto"/>
    <w:pitch w:val="default"/>
    <w:sig w:usb0="00000000" w:usb1="10000000" w:usb2="00000000" w:usb3="00000000" w:csb0="00000001" w:csb1="00000000"/>
  </w:font>
  <w:font w:name="Tw Cen MT">
    <w:panose1 w:val="020B0602020104020603"/>
    <w:charset w:val="00"/>
    <w:family w:val="auto"/>
    <w:pitch w:val="default"/>
    <w:sig w:usb0="00000003" w:usb1="00000000" w:usb2="00000000" w:usb3="00000000" w:csb0="20000003" w:csb1="00000000"/>
  </w:font>
  <w:font w:name="Sitka Small Semibold">
    <w:panose1 w:val="00000000000000000000"/>
    <w:charset w:val="00"/>
    <w:family w:val="auto"/>
    <w:pitch w:val="default"/>
    <w:sig w:usb0="A00002EF" w:usb1="4000204B" w:usb2="00000000" w:usb3="00000000" w:csb0="2000019F" w:csb1="00000000"/>
  </w:font>
  <w:font w:name="MS PGothic">
    <w:panose1 w:val="020B0600070205080204"/>
    <w:charset w:val="80"/>
    <w:family w:val="auto"/>
    <w:pitch w:val="default"/>
    <w:sig w:usb0="E00002FF" w:usb1="6AC7FDFB" w:usb2="08000012" w:usb3="00000000" w:csb0="4002009F" w:csb1="DFD70000"/>
  </w:font>
  <w:font w:name="Stencil">
    <w:panose1 w:val="040409050D0802020404"/>
    <w:charset w:val="00"/>
    <w:family w:val="auto"/>
    <w:pitch w:val="default"/>
    <w:sig w:usb0="00000003" w:usb1="00000000" w:usb2="00000000" w:usb3="00000000" w:csb0="20000001" w:csb1="00000000"/>
  </w:font>
  <w:font w:name="Segoe UI Variable Small">
    <w:panose1 w:val="00000000000000000000"/>
    <w:charset w:val="00"/>
    <w:family w:val="auto"/>
    <w:pitch w:val="default"/>
    <w:sig w:usb0="A00002FF" w:usb1="0000000B" w:usb2="00000000" w:usb3="00000000" w:csb0="2000019F" w:csb1="00000000"/>
  </w:font>
  <w:font w:name="Rockwell Condensed">
    <w:panose1 w:val="02060603050405020104"/>
    <w:charset w:val="00"/>
    <w:family w:val="auto"/>
    <w:pitch w:val="default"/>
    <w:sig w:usb0="00000003" w:usb1="00000000" w:usb2="00000000" w:usb3="00000000" w:csb0="20000001" w:csb1="00000000"/>
  </w:font>
  <w:font w:name="S">
    <w:altName w:val="Segoe Print"/>
    <w:panose1 w:val="00000000000000000000"/>
    <w:charset w:val="00"/>
    <w:family w:val="auto"/>
    <w:pitch w:val="default"/>
    <w:sig w:usb0="00000000" w:usb1="00000000" w:usb2="00000000" w:usb3="00000000" w:csb0="00000000" w:csb1="00000000"/>
  </w:font>
  <w:font w:name="Sy">
    <w:altName w:val="Segoe Print"/>
    <w:panose1 w:val="00000000000000000000"/>
    <w:charset w:val="00"/>
    <w:family w:val="auto"/>
    <w:pitch w:val="default"/>
    <w:sig w:usb0="00000000" w:usb1="00000000" w:usb2="00000000" w:usb3="00000000" w:csb0="00000000" w:csb1="00000000"/>
  </w:font>
  <w:font w:name="Sylfaen">
    <w:panose1 w:val="010A0502050306030303"/>
    <w:charset w:val="00"/>
    <w:family w:val="auto"/>
    <w:pitch w:val="default"/>
    <w:sig w:usb0="04000687" w:usb1="00000000" w:usb2="00000000" w:usb3="00000000" w:csb0="2000009F" w:csb1="00000000"/>
  </w:font>
  <w:font w:name="Syn">
    <w:altName w:val="Segoe Print"/>
    <w:panose1 w:val="00000000000000000000"/>
    <w:charset w:val="00"/>
    <w:family w:val="auto"/>
    <w:pitch w:val="default"/>
    <w:sig w:usb0="00000000" w:usb1="00000000" w:usb2="00000000" w:usb3="00000000" w:csb0="00000000" w:csb1="00000000"/>
  </w:font>
  <w:font w:name="Sym">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FF7515"/>
    <w:multiLevelType w:val="singleLevel"/>
    <w:tmpl w:val="A8FF7515"/>
    <w:lvl w:ilvl="0" w:tentative="0">
      <w:start w:val="1"/>
      <w:numFmt w:val="decimal"/>
      <w:suff w:val="space"/>
      <w:lvlText w:val="%1."/>
      <w:lvlJc w:val="left"/>
    </w:lvl>
  </w:abstractNum>
  <w:abstractNum w:abstractNumId="1">
    <w:nsid w:val="CE853868"/>
    <w:multiLevelType w:val="singleLevel"/>
    <w:tmpl w:val="CE853868"/>
    <w:lvl w:ilvl="0" w:tentative="0">
      <w:start w:val="1"/>
      <w:numFmt w:val="decimal"/>
      <w:suff w:val="space"/>
      <w:lvlText w:val="%1."/>
      <w:lvlJc w:val="left"/>
    </w:lvl>
  </w:abstractNum>
  <w:abstractNum w:abstractNumId="2">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3">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4">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5">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6">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7">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8">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9">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0">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1">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1"/>
  </w:num>
  <w:num w:numId="2">
    <w:abstractNumId w:val="9"/>
  </w:num>
  <w:num w:numId="3">
    <w:abstractNumId w:val="8"/>
  </w:num>
  <w:num w:numId="4">
    <w:abstractNumId w:val="7"/>
  </w:num>
  <w:num w:numId="5">
    <w:abstractNumId w:val="6"/>
  </w:num>
  <w:num w:numId="6">
    <w:abstractNumId w:val="10"/>
  </w:num>
  <w:num w:numId="7">
    <w:abstractNumId w:val="5"/>
  </w:num>
  <w:num w:numId="8">
    <w:abstractNumId w:val="4"/>
  </w:num>
  <w:num w:numId="9">
    <w:abstractNumId w:val="3"/>
  </w:num>
  <w:num w:numId="10">
    <w:abstractNumId w:val="2"/>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1535A1E"/>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31535A1E"/>
    <w:rsid w:val="598035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qFormat="1" w:unhideWhenUsed="0" w:uiPriority="0" w:semiHidden="0" w:name="index 4"/>
    <w:lsdException w:qFormat="1"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qFormat="1"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qFormat="1" w:unhideWhenUsed="0" w:uiPriority="0" w:semiHidden="0" w:name="toc 5"/>
    <w:lsdException w:unhideWhenUsed="0" w:uiPriority="0" w:semiHidden="0" w:name="toc 6"/>
    <w:lsdException w:qFormat="1" w:unhideWhenUsed="0" w:uiPriority="0" w:semiHidden="0" w:name="toc 7"/>
    <w:lsdException w:qFormat="1"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qFormat="1"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qFormat="1" w:unhideWhenUsed="0" w:uiPriority="0" w:semiHidden="0" w:name="line number"/>
    <w:lsdException w:unhideWhenUsed="0" w:uiPriority="0" w:semiHidden="0" w:name="page number"/>
    <w:lsdException w:unhideWhenUsed="0" w:uiPriority="0" w:semiHidden="0" w:name="endnote reference"/>
    <w:lsdException w:qFormat="1" w:unhideWhenUsed="0" w:uiPriority="0" w:semiHidden="0" w:name="endnote text"/>
    <w:lsdException w:qFormat="1"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qFormat="1" w:unhideWhenUsed="0" w:uiPriority="0" w:semiHidden="0" w:name="List 2"/>
    <w:lsdException w:qFormat="1" w:unhideWhenUsed="0" w:uiPriority="0" w:semiHidden="0" w:name="List 3"/>
    <w:lsdException w:unhideWhenUsed="0" w:uiPriority="0" w:semiHidden="0" w:name="List 4"/>
    <w:lsdException w:qFormat="1" w:unhideWhenUsed="0" w:uiPriority="0" w:semiHidden="0" w:name="List 5"/>
    <w:lsdException w:qFormat="1" w:unhideWhenUsed="0" w:uiPriority="0" w:semiHidden="0" w:name="List Bullet 2"/>
    <w:lsdException w:unhideWhenUsed="0" w:uiPriority="0" w:semiHidden="0" w:name="List Bullet 3"/>
    <w:lsdException w:qFormat="1" w:unhideWhenUsed="0" w:uiPriority="0" w:semiHidden="0" w:name="List Bullet 4"/>
    <w:lsdException w:unhideWhenUsed="0" w:uiPriority="0" w:semiHidden="0" w:name="List Bullet 5"/>
    <w:lsdException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unhideWhenUsed="0" w:uiPriority="0" w:semiHidden="0" w:name="Message Header"/>
    <w:lsdException w:qFormat="1" w:unhideWhenUsed="0" w:uiPriority="0" w:semiHidden="0" w:name="Subtitle"/>
    <w:lsdException w:qFormat="1"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qFormat="1"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qFormat="1" w:unhideWhenUsed="0" w:uiPriority="0" w:semiHidden="0" w:name="Table Grid 1"/>
    <w:lsdException w:qFormat="1" w:unhideWhenUsed="0" w:uiPriority="0" w:semiHidden="0" w:name="Table Grid 2"/>
    <w:lsdException w:unhideWhenUsed="0" w:uiPriority="0" w:semiHidden="0" w:name="Table Grid 3"/>
    <w:lsdException w:qFormat="1" w:unhideWhenUsed="0" w:uiPriority="0" w:semiHidden="0" w:name="Table Grid 4"/>
    <w:lsdException w:qFormat="1" w:unhideWhenUsed="0" w:uiPriority="0" w:semiHidden="0" w:name="Table Grid 5"/>
    <w:lsdException w:unhideWhenUsed="0" w:uiPriority="0" w:semiHidden="0" w:name="Table Grid 6"/>
    <w:lsdException w:qFormat="1" w:unhideWhenUsed="0" w:uiPriority="0" w:semiHidden="0" w:name="Table Grid 7"/>
    <w:lsdException w:qFormat="1" w:unhideWhenUsed="0" w:uiPriority="0" w:semiHidden="0" w:name="Table Grid 8"/>
    <w:lsdException w:unhideWhenUsed="0" w:uiPriority="0" w:semiHidden="0" w:name="Table List 1"/>
    <w:lsdException w:qFormat="1" w:unhideWhenUsed="0" w:uiPriority="0" w:semiHidden="0" w:name="Table List 2"/>
    <w:lsdException w:qFormat="1"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unhideWhenUsed="0" w:uiPriority="0" w:semiHidden="0" w:name="Table 3D effects 2"/>
    <w:lsdException w:qFormat="1" w:unhideWhenUsed="0" w:uiPriority="0" w:semiHidden="0" w:name="Table 3D effects 3"/>
    <w:lsdException w:qFormat="1" w:unhideWhenUsed="0" w:uiPriority="0" w:semiHidden="0" w:name="Table Contemporary"/>
    <w:lsdException w:unhideWhenUsed="0" w:uiPriority="0" w:semiHidden="0" w:name="Table Elegant"/>
    <w:lsdException w:qFormat="1" w:unhideWhenUsed="0" w:uiPriority="0" w:semiHidden="0" w:name="Table Professional"/>
    <w:lsdException w:unhideWhenUsed="0" w:uiPriority="0" w:semiHidden="0" w:name="Table Subtle 1"/>
    <w:lsdException w:qFormat="1" w:unhideWhenUsed="0" w:uiPriority="0" w:semiHidden="0" w:name="Table Subtle 2"/>
    <w:lsdException w:unhideWhenUsed="0" w:uiPriority="0" w:semiHidden="0" w:name="Table Web 1"/>
    <w:lsdException w:unhideWhenUsed="0" w:uiPriority="0" w:semiHidden="0" w:name="Table Web 2"/>
    <w:lsdException w:qFormat="1" w:unhideWhenUsed="0" w:uiPriority="0" w:semiHidden="0" w:name="Table Web 3"/>
    <w:lsdException w:unhideWhenUsed="0" w:uiPriority="0" w:semiHidden="0" w:name="Balloon Text"/>
    <w:lsdException w:qFormat="1" w:unhideWhenUsed="0" w:uiPriority="0" w:semiHidden="0" w:name="Table Grid"/>
    <w:lsdException w:qFormat="1" w:unhideWhenUsed="0" w:uiPriority="0" w:semiHidden="0" w:name="Table Theme"/>
    <w:lsdException w:unhideWhenUsed="0" w:uiPriority="60" w:semiHidden="0" w:name="Light Shading"/>
    <w:lsdException w:qFormat="1" w:unhideWhenUsed="0" w:uiPriority="61" w:semiHidden="0" w:name="Light List"/>
    <w:lsdException w:qFormat="1" w:unhideWhenUsed="0" w:uiPriority="62" w:semiHidden="0" w:name="Light Grid"/>
    <w:lsdException w:unhideWhenUsed="0" w:uiPriority="63" w:semiHidden="0" w:name="Medium Shading 1"/>
    <w:lsdException w:qFormat="1"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qFormat="1"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qFormat="1" w:unhideWhenUsed="0" w:uiPriority="61" w:semiHidden="0" w:name="Light List Accent 2"/>
    <w:lsdException w:qFormat="1"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qFormat="1"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qFormat="1"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uiPriority w:val="0"/>
    <w:rPr>
      <w:sz w:val="16"/>
      <w:szCs w:val="16"/>
    </w:rPr>
  </w:style>
  <w:style w:type="paragraph" w:styleId="14">
    <w:name w:val="Block Text"/>
    <w:basedOn w:val="1"/>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uiPriority w:val="0"/>
    <w:pPr>
      <w:spacing w:after="120" w:line="480" w:lineRule="auto"/>
    </w:pPr>
  </w:style>
  <w:style w:type="paragraph" w:styleId="17">
    <w:name w:val="Body Text 3"/>
    <w:basedOn w:val="1"/>
    <w:uiPriority w:val="0"/>
    <w:pPr>
      <w:spacing w:after="120"/>
    </w:pPr>
    <w:rPr>
      <w:sz w:val="16"/>
      <w:szCs w:val="16"/>
    </w:rPr>
  </w:style>
  <w:style w:type="paragraph" w:styleId="18">
    <w:name w:val="Body Text First Indent"/>
    <w:basedOn w:val="15"/>
    <w:uiPriority w:val="0"/>
    <w:pPr>
      <w:ind w:firstLine="420" w:firstLineChars="100"/>
    </w:pPr>
  </w:style>
  <w:style w:type="paragraph" w:styleId="19">
    <w:name w:val="Body Text Indent"/>
    <w:basedOn w:val="1"/>
    <w:uiPriority w:val="0"/>
    <w:pPr>
      <w:spacing w:after="120"/>
      <w:ind w:left="420" w:leftChars="200"/>
    </w:pPr>
  </w:style>
  <w:style w:type="paragraph" w:styleId="20">
    <w:name w:val="Body Text First Indent 2"/>
    <w:basedOn w:val="19"/>
    <w:uiPriority w:val="0"/>
    <w:pPr>
      <w:ind w:firstLine="420" w:firstLineChars="200"/>
    </w:pPr>
  </w:style>
  <w:style w:type="paragraph" w:styleId="21">
    <w:name w:val="Body Text Indent 2"/>
    <w:basedOn w:val="1"/>
    <w:uiPriority w:val="0"/>
    <w:pPr>
      <w:spacing w:after="120" w:line="480" w:lineRule="auto"/>
      <w:ind w:left="420" w:leftChars="200"/>
    </w:pPr>
  </w:style>
  <w:style w:type="paragraph" w:styleId="22">
    <w:name w:val="Body Text Indent 3"/>
    <w:basedOn w:val="1"/>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uiPriority w:val="0"/>
    <w:pPr>
      <w:ind w:left="100" w:leftChars="2100"/>
    </w:pPr>
  </w:style>
  <w:style w:type="character" w:styleId="25">
    <w:name w:val="annotation reference"/>
    <w:basedOn w:val="11"/>
    <w:uiPriority w:val="0"/>
    <w:rPr>
      <w:sz w:val="21"/>
      <w:szCs w:val="21"/>
    </w:rPr>
  </w:style>
  <w:style w:type="paragraph" w:styleId="26">
    <w:name w:val="annotation text"/>
    <w:basedOn w:val="1"/>
    <w:uiPriority w:val="0"/>
    <w:pPr>
      <w:jc w:val="left"/>
    </w:pPr>
  </w:style>
  <w:style w:type="paragraph" w:styleId="27">
    <w:name w:val="annotation subject"/>
    <w:basedOn w:val="26"/>
    <w:next w:val="26"/>
    <w:uiPriority w:val="0"/>
    <w:rPr>
      <w:b/>
      <w:bCs/>
    </w:rPr>
  </w:style>
  <w:style w:type="paragraph" w:styleId="28">
    <w:name w:val="Date"/>
    <w:basedOn w:val="1"/>
    <w:next w:val="1"/>
    <w:uiPriority w:val="0"/>
    <w:pPr>
      <w:ind w:left="100" w:leftChars="2500"/>
    </w:pPr>
  </w:style>
  <w:style w:type="paragraph" w:styleId="29">
    <w:name w:val="Document Map"/>
    <w:basedOn w:val="1"/>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uiPriority w:val="0"/>
    <w:pPr>
      <w:snapToGrid w:val="0"/>
    </w:pPr>
    <w:rPr>
      <w:rFonts w:ascii="Arial" w:hAnsi="Arial" w:cs="Arial"/>
    </w:rPr>
  </w:style>
  <w:style w:type="character" w:styleId="36">
    <w:name w:val="FollowedHyperlink"/>
    <w:basedOn w:val="11"/>
    <w:uiPriority w:val="0"/>
    <w:rPr>
      <w:color w:val="800080"/>
      <w:u w:val="single"/>
    </w:rPr>
  </w:style>
  <w:style w:type="paragraph" w:styleId="37">
    <w:name w:val="footer"/>
    <w:basedOn w:val="1"/>
    <w:uiPriority w:val="0"/>
    <w:pPr>
      <w:tabs>
        <w:tab w:val="center" w:pos="4153"/>
        <w:tab w:val="right" w:pos="8306"/>
      </w:tabs>
      <w:snapToGrid w:val="0"/>
      <w:jc w:val="left"/>
    </w:pPr>
    <w:rPr>
      <w:sz w:val="18"/>
      <w:szCs w:val="18"/>
    </w:rPr>
  </w:style>
  <w:style w:type="character" w:styleId="38">
    <w:name w:val="footnote reference"/>
    <w:basedOn w:val="11"/>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uiPriority w:val="0"/>
    <w:pPr>
      <w:tabs>
        <w:tab w:val="center" w:pos="4153"/>
        <w:tab w:val="right" w:pos="8306"/>
      </w:tabs>
      <w:snapToGrid w:val="0"/>
    </w:pPr>
    <w:rPr>
      <w:sz w:val="18"/>
      <w:szCs w:val="18"/>
    </w:rPr>
  </w:style>
  <w:style w:type="character" w:styleId="41">
    <w:name w:val="HTML Acronym"/>
    <w:basedOn w:val="11"/>
    <w:uiPriority w:val="0"/>
  </w:style>
  <w:style w:type="paragraph" w:styleId="42">
    <w:name w:val="HTML Address"/>
    <w:basedOn w:val="1"/>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uiPriority w:val="0"/>
    <w:rPr>
      <w:i/>
      <w:iCs/>
    </w:rPr>
  </w:style>
  <w:style w:type="character" w:styleId="46">
    <w:name w:val="HTML Keyboard"/>
    <w:basedOn w:val="11"/>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uiPriority w:val="0"/>
    <w:rPr>
      <w:i/>
      <w:iCs/>
    </w:rPr>
  </w:style>
  <w:style w:type="character" w:styleId="51">
    <w:name w:val="Hyperlink"/>
    <w:basedOn w:val="11"/>
    <w:uiPriority w:val="0"/>
    <w:rPr>
      <w:color w:val="0000FF"/>
      <w:u w:val="single"/>
    </w:rPr>
  </w:style>
  <w:style w:type="paragraph" w:styleId="52">
    <w:name w:val="index 1"/>
    <w:basedOn w:val="1"/>
    <w:next w:val="1"/>
    <w:uiPriority w:val="0"/>
  </w:style>
  <w:style w:type="paragraph" w:styleId="53">
    <w:name w:val="index 2"/>
    <w:basedOn w:val="1"/>
    <w:next w:val="1"/>
    <w:uiPriority w:val="0"/>
    <w:pPr>
      <w:ind w:left="200" w:leftChars="200"/>
    </w:pPr>
  </w:style>
  <w:style w:type="paragraph" w:styleId="54">
    <w:name w:val="index 3"/>
    <w:basedOn w:val="1"/>
    <w:next w:val="1"/>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uiPriority w:val="0"/>
    <w:pPr>
      <w:ind w:left="1000" w:leftChars="1000"/>
    </w:pPr>
  </w:style>
  <w:style w:type="paragraph" w:styleId="58">
    <w:name w:val="index 7"/>
    <w:basedOn w:val="1"/>
    <w:next w:val="1"/>
    <w:uiPriority w:val="0"/>
    <w:pPr>
      <w:ind w:left="1200" w:leftChars="1200"/>
    </w:pPr>
  </w:style>
  <w:style w:type="paragraph" w:styleId="59">
    <w:name w:val="index 8"/>
    <w:basedOn w:val="1"/>
    <w:next w:val="1"/>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uiPriority w:val="0"/>
    <w:pPr>
      <w:numPr>
        <w:ilvl w:val="0"/>
        <w:numId w:val="6"/>
      </w:numPr>
    </w:pPr>
  </w:style>
  <w:style w:type="paragraph" w:styleId="79">
    <w:name w:val="List Number 2"/>
    <w:basedOn w:val="1"/>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kern w:val="0"/>
      <w:sz w:val="24"/>
      <w:szCs w:val="24"/>
      <w:lang w:val="en-US" w:eastAsia="zh-CN" w:bidi="ar"/>
    </w:rPr>
  </w:style>
  <w:style w:type="paragraph" w:styleId="86">
    <w:name w:val="Normal Indent"/>
    <w:basedOn w:val="1"/>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uiPriority w:val="0"/>
    <w:pPr>
      <w:spacing w:before="120"/>
    </w:pPr>
    <w:rPr>
      <w:rFonts w:ascii="Arial" w:hAnsi="Arial" w:cs="Arial"/>
      <w:sz w:val="24"/>
      <w:szCs w:val="24"/>
    </w:rPr>
  </w:style>
  <w:style w:type="paragraph" w:styleId="142">
    <w:name w:val="toc 1"/>
    <w:basedOn w:val="1"/>
    <w:next w:val="1"/>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uiPriority w:val="0"/>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0</Words>
  <Characters>0</Characters>
  <Lines>1</Lines>
  <Paragraphs>1</Paragraphs>
  <TotalTime>142</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2025-09-10T06:17:00Z</dcterms:created>
  <dc:creator>HONG NHUNG</dc:creator>
  <cp:lastModifiedBy>HongNhungNguyen</cp:lastModifiedBy>
  <dcterms:modified xsi:type="dcterms:W3CDTF">2025-09-10T08:40:21Z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8760618D12AD47BDA2742B313CFB8A75_11</vt:lpwstr>
  </property>
</Properties>
</file>